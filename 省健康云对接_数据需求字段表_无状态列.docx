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B329B">
      <w:pPr>
        <w:pStyle w:val="3"/>
      </w:pPr>
      <w:r>
        <w:t>1  取数来源模块索引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5625"/>
        <w:gridCol w:w="3563"/>
        <w:gridCol w:w="3563"/>
      </w:tblGrid>
      <w:tr w14:paraId="0F72A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DCE6F1"/>
          </w:tcPr>
          <w:p w14:paraId="28509AD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模块号</w:t>
            </w:r>
          </w:p>
        </w:tc>
        <w:tc>
          <w:tcPr>
            <w:tcW w:w="5625" w:type="dxa"/>
            <w:shd w:val="clear" w:color="auto" w:fill="DCE6F1"/>
          </w:tcPr>
          <w:p w14:paraId="4A1F855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取数来源模块</w:t>
            </w:r>
          </w:p>
        </w:tc>
        <w:tc>
          <w:tcPr>
            <w:tcW w:w="3563" w:type="dxa"/>
            <w:shd w:val="clear" w:color="auto" w:fill="DCE6F1"/>
          </w:tcPr>
          <w:p w14:paraId="1A52E5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本系统用途</w:t>
            </w:r>
          </w:p>
        </w:tc>
        <w:tc>
          <w:tcPr>
            <w:tcW w:w="3563" w:type="dxa"/>
            <w:shd w:val="clear" w:color="auto" w:fill="DCE6F1"/>
          </w:tcPr>
          <w:p w14:paraId="4AA62B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字段：现有 / 需新增</w:t>
            </w:r>
          </w:p>
        </w:tc>
      </w:tr>
      <w:tr w14:paraId="60B8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31ADFA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</w:t>
            </w:r>
          </w:p>
        </w:tc>
        <w:tc>
          <w:tcPr>
            <w:tcW w:w="5625" w:type="dxa"/>
          </w:tcPr>
          <w:p w14:paraId="3DC6CF4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区域人口健康平台 / 居民主索引</w:t>
            </w:r>
          </w:p>
        </w:tc>
        <w:tc>
          <w:tcPr>
            <w:tcW w:w="3563" w:type="dxa"/>
          </w:tcPr>
          <w:p w14:paraId="600CDEB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患者人口学信息、地址区划码、EMPI 归一</w:t>
            </w:r>
          </w:p>
        </w:tc>
        <w:tc>
          <w:tcPr>
            <w:tcW w:w="3563" w:type="dxa"/>
          </w:tcPr>
          <w:p w14:paraId="64563CD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18 / 6</w:t>
            </w:r>
          </w:p>
        </w:tc>
      </w:tr>
      <w:tr w14:paraId="5E46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694854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S2</w:t>
            </w:r>
          </w:p>
        </w:tc>
        <w:tc>
          <w:tcPr>
            <w:tcW w:w="5625" w:type="dxa"/>
          </w:tcPr>
          <w:p w14:paraId="3C3F50E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医院 HIS / 门诊住院</w:t>
            </w:r>
          </w:p>
        </w:tc>
        <w:tc>
          <w:tcPr>
            <w:tcW w:w="3563" w:type="dxa"/>
          </w:tcPr>
          <w:p w14:paraId="4A7654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诊断、ICD-10、确诊报告日期、就诊标识</w:t>
            </w:r>
          </w:p>
        </w:tc>
        <w:tc>
          <w:tcPr>
            <w:tcW w:w="3563" w:type="dxa"/>
          </w:tcPr>
          <w:p w14:paraId="48A48C8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 / 2</w:t>
            </w:r>
          </w:p>
        </w:tc>
      </w:tr>
      <w:tr w14:paraId="41FE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51000E6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S3</w:t>
            </w:r>
          </w:p>
        </w:tc>
        <w:tc>
          <w:tcPr>
            <w:tcW w:w="5625" w:type="dxa"/>
          </w:tcPr>
          <w:p w14:paraId="275D53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病案首页</w:t>
            </w:r>
          </w:p>
        </w:tc>
        <w:tc>
          <w:tcPr>
            <w:tcW w:w="3563" w:type="dxa"/>
          </w:tcPr>
          <w:p w14:paraId="16E5731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住院、手术操作、出院去向、机构属地、费用</w:t>
            </w:r>
          </w:p>
        </w:tc>
        <w:tc>
          <w:tcPr>
            <w:tcW w:w="3563" w:type="dxa"/>
          </w:tcPr>
          <w:p w14:paraId="2EDC6E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 / 14</w:t>
            </w:r>
          </w:p>
        </w:tc>
      </w:tr>
      <w:tr w14:paraId="4CAC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109CD8A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S4</w:t>
            </w:r>
          </w:p>
        </w:tc>
        <w:tc>
          <w:tcPr>
            <w:tcW w:w="5625" w:type="dxa"/>
          </w:tcPr>
          <w:p w14:paraId="331B95A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病理信息</w:t>
            </w:r>
          </w:p>
        </w:tc>
        <w:tc>
          <w:tcPr>
            <w:tcW w:w="3563" w:type="dxa"/>
          </w:tcPr>
          <w:p w14:paraId="6987C83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病理诊断、形态学码、pTNM、淋巴结、分子标志物</w:t>
            </w:r>
          </w:p>
        </w:tc>
        <w:tc>
          <w:tcPr>
            <w:tcW w:w="3563" w:type="dxa"/>
          </w:tcPr>
          <w:p w14:paraId="6052D44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14 / 6</w:t>
            </w:r>
          </w:p>
        </w:tc>
      </w:tr>
      <w:tr w14:paraId="6873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74379FC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S5</w:t>
            </w:r>
          </w:p>
        </w:tc>
        <w:tc>
          <w:tcPr>
            <w:tcW w:w="5625" w:type="dxa"/>
          </w:tcPr>
          <w:p w14:paraId="63841D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实验室检验 </w:t>
            </w:r>
          </w:p>
        </w:tc>
        <w:tc>
          <w:tcPr>
            <w:tcW w:w="3563" w:type="dxa"/>
          </w:tcPr>
          <w:p w14:paraId="42FBBD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检验报告与明细项</w:t>
            </w:r>
          </w:p>
        </w:tc>
        <w:tc>
          <w:tcPr>
            <w:tcW w:w="3563" w:type="dxa"/>
          </w:tcPr>
          <w:p w14:paraId="644C8FF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 / 2</w:t>
            </w:r>
          </w:p>
        </w:tc>
      </w:tr>
      <w:tr w14:paraId="07B98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42EC662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S6</w:t>
            </w:r>
          </w:p>
        </w:tc>
        <w:tc>
          <w:tcPr>
            <w:tcW w:w="5625" w:type="dxa"/>
          </w:tcPr>
          <w:p w14:paraId="399CB37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医学影像 / 内镜超声</w:t>
            </w:r>
          </w:p>
        </w:tc>
        <w:tc>
          <w:tcPr>
            <w:tcW w:w="3563" w:type="dxa"/>
          </w:tcPr>
          <w:p w14:paraId="34DAA6D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影像内镜所见与结论、检查类型</w:t>
            </w:r>
          </w:p>
        </w:tc>
        <w:tc>
          <w:tcPr>
            <w:tcW w:w="3563" w:type="dxa"/>
          </w:tcPr>
          <w:p w14:paraId="1B404E6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 / 2</w:t>
            </w:r>
          </w:p>
        </w:tc>
      </w:tr>
      <w:tr w14:paraId="7C45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2354B3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S7</w:t>
            </w:r>
          </w:p>
        </w:tc>
        <w:tc>
          <w:tcPr>
            <w:tcW w:w="5625" w:type="dxa"/>
          </w:tcPr>
          <w:p w14:paraId="7911EC1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手术麻醉</w:t>
            </w:r>
          </w:p>
        </w:tc>
        <w:tc>
          <w:tcPr>
            <w:tcW w:w="3563" w:type="dxa"/>
          </w:tcPr>
          <w:p w14:paraId="55ECB9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手术记录、术式、淋巴结清扫</w:t>
            </w:r>
          </w:p>
        </w:tc>
        <w:tc>
          <w:tcPr>
            <w:tcW w:w="3563" w:type="dxa"/>
          </w:tcPr>
          <w:p w14:paraId="7ACF08A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 / 8</w:t>
            </w:r>
          </w:p>
        </w:tc>
      </w:tr>
      <w:tr w14:paraId="6499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6A47F56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S8</w:t>
            </w:r>
          </w:p>
        </w:tc>
        <w:tc>
          <w:tcPr>
            <w:tcW w:w="5625" w:type="dxa"/>
          </w:tcPr>
          <w:p w14:paraId="79D303F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 / 化疗治疗</w:t>
            </w:r>
          </w:p>
        </w:tc>
        <w:tc>
          <w:tcPr>
            <w:tcW w:w="3563" w:type="dxa"/>
          </w:tcPr>
          <w:p w14:paraId="205974D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治疗方式、方案、周期、疗效、不良反应</w:t>
            </w:r>
          </w:p>
        </w:tc>
        <w:tc>
          <w:tcPr>
            <w:tcW w:w="3563" w:type="dxa"/>
          </w:tcPr>
          <w:p w14:paraId="7336629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 / 4</w:t>
            </w:r>
          </w:p>
        </w:tc>
      </w:tr>
      <w:tr w14:paraId="5953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174023E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S9</w:t>
            </w:r>
          </w:p>
        </w:tc>
        <w:tc>
          <w:tcPr>
            <w:tcW w:w="5625" w:type="dxa"/>
          </w:tcPr>
          <w:p w14:paraId="2FEAC3D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随访管理</w:t>
            </w:r>
          </w:p>
        </w:tc>
        <w:tc>
          <w:tcPr>
            <w:tcW w:w="3563" w:type="dxa"/>
          </w:tcPr>
          <w:p w14:paraId="2805147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随访记录、最后接触状态、生存结局</w:t>
            </w:r>
          </w:p>
        </w:tc>
        <w:tc>
          <w:tcPr>
            <w:tcW w:w="3563" w:type="dxa"/>
          </w:tcPr>
          <w:p w14:paraId="0E02001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 / 2</w:t>
            </w:r>
          </w:p>
        </w:tc>
      </w:tr>
      <w:tr w14:paraId="6D67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7B37FB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S10</w:t>
            </w:r>
          </w:p>
        </w:tc>
        <w:tc>
          <w:tcPr>
            <w:tcW w:w="5625" w:type="dxa"/>
          </w:tcPr>
          <w:p w14:paraId="3091B0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死因监测</w:t>
            </w:r>
          </w:p>
        </w:tc>
        <w:tc>
          <w:tcPr>
            <w:tcW w:w="3563" w:type="dxa"/>
          </w:tcPr>
          <w:p w14:paraId="0DC131C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死亡日期、根本死因、死因 ICD10、死亡地点</w:t>
            </w:r>
          </w:p>
        </w:tc>
        <w:tc>
          <w:tcPr>
            <w:tcW w:w="3563" w:type="dxa"/>
          </w:tcPr>
          <w:p w14:paraId="6442E8C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 / 6</w:t>
            </w:r>
          </w:p>
        </w:tc>
      </w:tr>
      <w:tr w14:paraId="634E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2268B31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S11</w:t>
            </w:r>
          </w:p>
        </w:tc>
        <w:tc>
          <w:tcPr>
            <w:tcW w:w="5625" w:type="dxa"/>
          </w:tcPr>
          <w:p w14:paraId="0FB2D2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癌症筛查</w:t>
            </w:r>
          </w:p>
        </w:tc>
        <w:tc>
          <w:tcPr>
            <w:tcW w:w="3563" w:type="dxa"/>
          </w:tcPr>
          <w:p w14:paraId="0F696E5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筛查方式、结果、建议、阳性追踪</w:t>
            </w:r>
          </w:p>
        </w:tc>
        <w:tc>
          <w:tcPr>
            <w:tcW w:w="3563" w:type="dxa"/>
          </w:tcPr>
          <w:p w14:paraId="4302292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 / 2</w:t>
            </w:r>
          </w:p>
        </w:tc>
      </w:tr>
      <w:tr w14:paraId="02AAA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338668B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S12</w:t>
            </w:r>
          </w:p>
        </w:tc>
        <w:tc>
          <w:tcPr>
            <w:tcW w:w="5625" w:type="dxa"/>
          </w:tcPr>
          <w:p w14:paraId="3B245B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人口统计 / 卫生资源</w:t>
            </w:r>
          </w:p>
        </w:tc>
        <w:tc>
          <w:tcPr>
            <w:tcW w:w="3563" w:type="dxa"/>
          </w:tcPr>
          <w:p w14:paraId="3D73CB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分年龄性别人口（发病率分母）、标准人口</w:t>
            </w:r>
          </w:p>
        </w:tc>
        <w:tc>
          <w:tcPr>
            <w:tcW w:w="3563" w:type="dxa"/>
          </w:tcPr>
          <w:p w14:paraId="0B6694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 / 6</w:t>
            </w:r>
          </w:p>
        </w:tc>
      </w:tr>
      <w:tr w14:paraId="6C9B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</w:tcPr>
          <w:p w14:paraId="13C015E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</w:t>
            </w:r>
          </w:p>
        </w:tc>
        <w:tc>
          <w:tcPr>
            <w:tcW w:w="5625" w:type="dxa"/>
          </w:tcPr>
          <w:p w14:paraId="49D7FB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省健康云统一身份 / 机构主数据</w:t>
            </w:r>
          </w:p>
        </w:tc>
        <w:tc>
          <w:tcPr>
            <w:tcW w:w="3563" w:type="dxa"/>
          </w:tcPr>
          <w:p w14:paraId="59B8F04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统一登录、机构主数据、行政区划、角色权限、审计</w:t>
            </w:r>
          </w:p>
        </w:tc>
        <w:tc>
          <w:tcPr>
            <w:tcW w:w="3563" w:type="dxa"/>
          </w:tcPr>
          <w:p w14:paraId="67E6DF7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 / 29</w:t>
            </w:r>
          </w:p>
        </w:tc>
      </w:tr>
    </w:tbl>
    <w:p w14:paraId="770F6CA3">
      <w:pPr>
        <w:spacing w:after="20"/>
      </w:pPr>
    </w:p>
    <w:p w14:paraId="0361BE28">
      <w:pPr>
        <w:pStyle w:val="3"/>
      </w:pPr>
      <w:r>
        <w:t>2  各模块需求字段</w:t>
      </w:r>
    </w:p>
    <w:p w14:paraId="7862CAE3">
      <w:pPr>
        <w:pStyle w:val="4"/>
      </w:pPr>
      <w:r>
        <w:t>S1  区域人口健康平台 / 居民主索引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3508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1047F73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68EE25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7C5ED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373057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43B362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E7B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E2891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姓名</w:t>
            </w:r>
          </w:p>
        </w:tc>
        <w:tc>
          <w:tcPr>
            <w:tcW w:w="2850" w:type="dxa"/>
          </w:tcPr>
          <w:p w14:paraId="38C764F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联系人关系</w:t>
            </w:r>
          </w:p>
        </w:tc>
        <w:tc>
          <w:tcPr>
            <w:tcW w:w="2850" w:type="dxa"/>
          </w:tcPr>
          <w:p w14:paraId="401B45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身份证号</w:t>
            </w:r>
          </w:p>
        </w:tc>
        <w:tc>
          <w:tcPr>
            <w:tcW w:w="2850" w:type="dxa"/>
          </w:tcPr>
          <w:p w14:paraId="3C3223C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联系人电话</w:t>
            </w:r>
          </w:p>
        </w:tc>
        <w:tc>
          <w:tcPr>
            <w:tcW w:w="2850" w:type="dxa"/>
          </w:tcPr>
          <w:p w14:paraId="3FB7D1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证件类型</w:t>
            </w:r>
          </w:p>
        </w:tc>
      </w:tr>
      <w:tr w14:paraId="2CD8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FDCDB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户籍地址</w:t>
            </w:r>
          </w:p>
        </w:tc>
        <w:tc>
          <w:tcPr>
            <w:tcW w:w="2850" w:type="dxa"/>
          </w:tcPr>
          <w:p w14:paraId="20C45B0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其他证件号</w:t>
            </w:r>
          </w:p>
        </w:tc>
        <w:tc>
          <w:tcPr>
            <w:tcW w:w="2850" w:type="dxa"/>
          </w:tcPr>
          <w:p w14:paraId="10B43B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户籍详细地址</w:t>
            </w:r>
          </w:p>
        </w:tc>
        <w:tc>
          <w:tcPr>
            <w:tcW w:w="2850" w:type="dxa"/>
          </w:tcPr>
          <w:p w14:paraId="7A5D3F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性别</w:t>
            </w:r>
          </w:p>
        </w:tc>
        <w:tc>
          <w:tcPr>
            <w:tcW w:w="2850" w:type="dxa"/>
          </w:tcPr>
          <w:p w14:paraId="2EBCDAD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常住地址</w:t>
            </w:r>
          </w:p>
        </w:tc>
      </w:tr>
      <w:tr w14:paraId="6441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42AF4C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出生日期</w:t>
            </w:r>
          </w:p>
        </w:tc>
        <w:tc>
          <w:tcPr>
            <w:tcW w:w="2850" w:type="dxa"/>
          </w:tcPr>
          <w:p w14:paraId="12E6905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常住详细地址</w:t>
            </w:r>
          </w:p>
        </w:tc>
        <w:tc>
          <w:tcPr>
            <w:tcW w:w="2850" w:type="dxa"/>
          </w:tcPr>
          <w:p w14:paraId="3B02A7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民族</w:t>
            </w:r>
          </w:p>
        </w:tc>
        <w:tc>
          <w:tcPr>
            <w:tcW w:w="2850" w:type="dxa"/>
          </w:tcPr>
          <w:p w14:paraId="3B4C426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户籍区划码</w:t>
            </w:r>
          </w:p>
        </w:tc>
        <w:tc>
          <w:tcPr>
            <w:tcW w:w="2850" w:type="dxa"/>
          </w:tcPr>
          <w:p w14:paraId="178EF22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婚姻状况</w:t>
            </w:r>
          </w:p>
        </w:tc>
      </w:tr>
      <w:tr w14:paraId="0A24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9B0F5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常住区划码</w:t>
            </w:r>
          </w:p>
        </w:tc>
        <w:tc>
          <w:tcPr>
            <w:tcW w:w="2850" w:type="dxa"/>
          </w:tcPr>
          <w:p w14:paraId="529B33D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职业</w:t>
            </w:r>
          </w:p>
        </w:tc>
        <w:tc>
          <w:tcPr>
            <w:tcW w:w="2850" w:type="dxa"/>
          </w:tcPr>
          <w:p w14:paraId="5725228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城乡</w:t>
            </w:r>
          </w:p>
        </w:tc>
        <w:tc>
          <w:tcPr>
            <w:tcW w:w="2850" w:type="dxa"/>
          </w:tcPr>
          <w:p w14:paraId="45106A7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工作单位</w:t>
            </w:r>
          </w:p>
        </w:tc>
        <w:tc>
          <w:tcPr>
            <w:tcW w:w="2850" w:type="dxa"/>
          </w:tcPr>
          <w:p w14:paraId="1842EEE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 / 文化程度</w:t>
            </w:r>
          </w:p>
        </w:tc>
      </w:tr>
      <w:tr w14:paraId="6B08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74D47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联系电话</w:t>
            </w:r>
          </w:p>
        </w:tc>
        <w:tc>
          <w:tcPr>
            <w:tcW w:w="2850" w:type="dxa"/>
          </w:tcPr>
          <w:p w14:paraId="54E2195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EMPI 主索引号</w:t>
            </w:r>
          </w:p>
        </w:tc>
        <w:tc>
          <w:tcPr>
            <w:tcW w:w="2850" w:type="dxa"/>
          </w:tcPr>
          <w:p w14:paraId="38BAB50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联系人</w:t>
            </w:r>
          </w:p>
        </w:tc>
        <w:tc>
          <w:tcPr>
            <w:tcW w:w="2850" w:type="dxa"/>
          </w:tcPr>
          <w:p w14:paraId="3CF763F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电子健康卡号</w:t>
            </w:r>
          </w:p>
        </w:tc>
        <w:tc>
          <w:tcPr>
            <w:tcW w:w="2850" w:type="dxa"/>
          </w:tcPr>
          <w:p w14:paraId="077F7AD5">
            <w:pPr>
              <w:spacing w:before="10" w:after="10" w:line="240" w:lineRule="auto"/>
            </w:pPr>
          </w:p>
        </w:tc>
      </w:tr>
    </w:tbl>
    <w:p w14:paraId="6017A24F">
      <w:pPr>
        <w:spacing w:after="20"/>
      </w:pPr>
    </w:p>
    <w:p w14:paraId="0D39E105">
      <w:pPr>
        <w:pStyle w:val="4"/>
      </w:pPr>
      <w:r>
        <w:t>S2  医院 HIS / 门诊住院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08CC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372F79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81577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E1BACA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A884EB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D64F43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7EF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5F85F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主要诊断名称</w:t>
            </w:r>
          </w:p>
        </w:tc>
        <w:tc>
          <w:tcPr>
            <w:tcW w:w="2850" w:type="dxa"/>
          </w:tcPr>
          <w:p w14:paraId="32E559F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详细诊断结果</w:t>
            </w:r>
          </w:p>
        </w:tc>
        <w:tc>
          <w:tcPr>
            <w:tcW w:w="2850" w:type="dxa"/>
          </w:tcPr>
          <w:p w14:paraId="5F0A0D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ICD-10 诊断编码</w:t>
            </w:r>
          </w:p>
        </w:tc>
        <w:tc>
          <w:tcPr>
            <w:tcW w:w="2850" w:type="dxa"/>
          </w:tcPr>
          <w:p w14:paraId="7D51F67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门诊号</w:t>
            </w:r>
          </w:p>
        </w:tc>
        <w:tc>
          <w:tcPr>
            <w:tcW w:w="2850" w:type="dxa"/>
          </w:tcPr>
          <w:p w14:paraId="27F2AB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确诊日期</w:t>
            </w:r>
          </w:p>
        </w:tc>
      </w:tr>
      <w:tr w14:paraId="1045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BD5E9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住院号</w:t>
            </w:r>
          </w:p>
        </w:tc>
        <w:tc>
          <w:tcPr>
            <w:tcW w:w="2850" w:type="dxa"/>
          </w:tcPr>
          <w:p w14:paraId="4B29643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报告日期</w:t>
            </w:r>
          </w:p>
        </w:tc>
        <w:tc>
          <w:tcPr>
            <w:tcW w:w="2850" w:type="dxa"/>
          </w:tcPr>
          <w:p w14:paraId="6629ADC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诊断单位（机构）</w:t>
            </w:r>
          </w:p>
        </w:tc>
        <w:tc>
          <w:tcPr>
            <w:tcW w:w="2850" w:type="dxa"/>
          </w:tcPr>
          <w:p w14:paraId="453641D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报告医师</w:t>
            </w:r>
          </w:p>
        </w:tc>
        <w:tc>
          <w:tcPr>
            <w:tcW w:w="2850" w:type="dxa"/>
          </w:tcPr>
          <w:p w14:paraId="0DAE11D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入院日期 / 出院日期</w:t>
            </w:r>
          </w:p>
        </w:tc>
      </w:tr>
      <w:tr w14:paraId="573E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BE6B13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诊断结果</w:t>
            </w:r>
          </w:p>
        </w:tc>
        <w:tc>
          <w:tcPr>
            <w:tcW w:w="2850" w:type="dxa"/>
          </w:tcPr>
          <w:p w14:paraId="40DAC80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就诊流水号</w:t>
            </w:r>
          </w:p>
        </w:tc>
        <w:tc>
          <w:tcPr>
            <w:tcW w:w="2850" w:type="dxa"/>
          </w:tcPr>
          <w:p w14:paraId="0C4239C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5A3A3FE6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3992AD33">
            <w:pPr>
              <w:spacing w:before="10" w:after="10" w:line="240" w:lineRule="auto"/>
            </w:pPr>
          </w:p>
        </w:tc>
      </w:tr>
    </w:tbl>
    <w:p w14:paraId="7ED60B7C">
      <w:pPr>
        <w:spacing w:after="20"/>
      </w:pPr>
    </w:p>
    <w:p w14:paraId="01C5A6D6">
      <w:pPr>
        <w:pStyle w:val="4"/>
      </w:pPr>
      <w:r>
        <w:t>S3  病案首页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571C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7F5C2A0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52BC62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6C6F8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963C56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D471B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26DE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8486A0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住院号</w:t>
            </w:r>
          </w:p>
        </w:tc>
        <w:tc>
          <w:tcPr>
            <w:tcW w:w="2850" w:type="dxa"/>
          </w:tcPr>
          <w:p w14:paraId="7C23ED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入院科室 / 出院科室</w:t>
            </w:r>
          </w:p>
        </w:tc>
        <w:tc>
          <w:tcPr>
            <w:tcW w:w="2850" w:type="dxa"/>
          </w:tcPr>
          <w:p w14:paraId="43D0F4C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门诊号</w:t>
            </w:r>
          </w:p>
        </w:tc>
        <w:tc>
          <w:tcPr>
            <w:tcW w:w="2850" w:type="dxa"/>
          </w:tcPr>
          <w:p w14:paraId="724D90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出院机构编码 + 属地</w:t>
            </w:r>
          </w:p>
        </w:tc>
        <w:tc>
          <w:tcPr>
            <w:tcW w:w="2850" w:type="dxa"/>
          </w:tcPr>
          <w:p w14:paraId="1F9DE67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手术操作名称</w:t>
            </w:r>
          </w:p>
        </w:tc>
      </w:tr>
      <w:tr w14:paraId="1F3C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63643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手术及操作编码 ICD-9-CM-3</w:t>
            </w:r>
          </w:p>
        </w:tc>
        <w:tc>
          <w:tcPr>
            <w:tcW w:w="2850" w:type="dxa"/>
          </w:tcPr>
          <w:p w14:paraId="42F1EAB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住院费用（分项）</w:t>
            </w:r>
          </w:p>
        </w:tc>
        <w:tc>
          <w:tcPr>
            <w:tcW w:w="2850" w:type="dxa"/>
          </w:tcPr>
          <w:p w14:paraId="10F04A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手术日期</w:t>
            </w:r>
          </w:p>
        </w:tc>
        <w:tc>
          <w:tcPr>
            <w:tcW w:w="2850" w:type="dxa"/>
          </w:tcPr>
          <w:p w14:paraId="5FA585F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住院次数</w:t>
            </w:r>
          </w:p>
        </w:tc>
        <w:tc>
          <w:tcPr>
            <w:tcW w:w="2850" w:type="dxa"/>
          </w:tcPr>
          <w:p w14:paraId="31B6481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离院方式</w:t>
            </w:r>
          </w:p>
        </w:tc>
      </w:tr>
      <w:tr w14:paraId="69BA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4160A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累计住院天数</w:t>
            </w:r>
          </w:p>
        </w:tc>
        <w:tc>
          <w:tcPr>
            <w:tcW w:w="2850" w:type="dxa"/>
          </w:tcPr>
          <w:p w14:paraId="664E50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是否抢救 / 抢救次数</w:t>
            </w:r>
          </w:p>
        </w:tc>
        <w:tc>
          <w:tcPr>
            <w:tcW w:w="2850" w:type="dxa"/>
          </w:tcPr>
          <w:p w14:paraId="003C6E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出院去向</w:t>
            </w:r>
          </w:p>
        </w:tc>
        <w:tc>
          <w:tcPr>
            <w:tcW w:w="2850" w:type="dxa"/>
          </w:tcPr>
          <w:p w14:paraId="07DC0BA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是否院内感染</w:t>
            </w:r>
          </w:p>
        </w:tc>
        <w:tc>
          <w:tcPr>
            <w:tcW w:w="2850" w:type="dxa"/>
          </w:tcPr>
          <w:p w14:paraId="3DCC2D7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诊断单位区划</w:t>
            </w:r>
          </w:p>
        </w:tc>
      </w:tr>
      <w:tr w14:paraId="0B57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877A6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病案首页合格标志</w:t>
            </w:r>
          </w:p>
        </w:tc>
        <w:tc>
          <w:tcPr>
            <w:tcW w:w="2850" w:type="dxa"/>
          </w:tcPr>
          <w:p w14:paraId="5F4BB5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病案号</w:t>
            </w:r>
          </w:p>
        </w:tc>
        <w:tc>
          <w:tcPr>
            <w:tcW w:w="2850" w:type="dxa"/>
          </w:tcPr>
          <w:p w14:paraId="0B0819B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首次治疗日期</w:t>
            </w:r>
          </w:p>
        </w:tc>
        <w:tc>
          <w:tcPr>
            <w:tcW w:w="2850" w:type="dxa"/>
          </w:tcPr>
          <w:p w14:paraId="322E72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入院日期</w:t>
            </w:r>
          </w:p>
        </w:tc>
        <w:tc>
          <w:tcPr>
            <w:tcW w:w="2850" w:type="dxa"/>
          </w:tcPr>
          <w:p w14:paraId="6D0E75A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临床分期</w:t>
            </w:r>
          </w:p>
        </w:tc>
      </w:tr>
      <w:tr w14:paraId="61CB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3E5618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出院日期</w:t>
            </w:r>
          </w:p>
        </w:tc>
        <w:tc>
          <w:tcPr>
            <w:tcW w:w="2850" w:type="dxa"/>
          </w:tcPr>
          <w:p w14:paraId="79BC9D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TNM 分期</w:t>
            </w:r>
          </w:p>
        </w:tc>
        <w:tc>
          <w:tcPr>
            <w:tcW w:w="2850" w:type="dxa"/>
          </w:tcPr>
          <w:p w14:paraId="29400ED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EEEEB7E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7C3CAB8">
            <w:pPr>
              <w:spacing w:before="10" w:after="10" w:line="240" w:lineRule="auto"/>
            </w:pPr>
          </w:p>
        </w:tc>
      </w:tr>
    </w:tbl>
    <w:p w14:paraId="7E94ED82">
      <w:pPr>
        <w:spacing w:after="20"/>
      </w:pPr>
    </w:p>
    <w:p w14:paraId="7BF2B45F">
      <w:pPr>
        <w:pStyle w:val="4"/>
      </w:pPr>
      <w:r>
        <w:t>S4  病理信息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BE9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25E264E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38B950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62BD4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44CF52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10EE46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6E61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78E02E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病理诊断</w:t>
            </w:r>
          </w:p>
        </w:tc>
        <w:tc>
          <w:tcPr>
            <w:tcW w:w="2850" w:type="dxa"/>
          </w:tcPr>
          <w:p w14:paraId="01B6527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MSI / dMMR</w:t>
            </w:r>
          </w:p>
        </w:tc>
        <w:tc>
          <w:tcPr>
            <w:tcW w:w="2850" w:type="dxa"/>
          </w:tcPr>
          <w:p w14:paraId="44E31CE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病理类型</w:t>
            </w:r>
          </w:p>
        </w:tc>
        <w:tc>
          <w:tcPr>
            <w:tcW w:w="2850" w:type="dxa"/>
          </w:tcPr>
          <w:p w14:paraId="06C6FB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AFP / CEA / CA19-9 等标志物</w:t>
            </w:r>
          </w:p>
        </w:tc>
        <w:tc>
          <w:tcPr>
            <w:tcW w:w="2850" w:type="dxa"/>
          </w:tcPr>
          <w:p w14:paraId="4ABFDE6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分化程度</w:t>
            </w:r>
          </w:p>
        </w:tc>
      </w:tr>
      <w:tr w14:paraId="353FB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B93105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TNM 分期</w:t>
            </w:r>
          </w:p>
        </w:tc>
        <w:tc>
          <w:tcPr>
            <w:tcW w:w="2850" w:type="dxa"/>
          </w:tcPr>
          <w:p w14:paraId="2D46284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ICD-O-3 形态学编码</w:t>
            </w:r>
          </w:p>
        </w:tc>
        <w:tc>
          <w:tcPr>
            <w:tcW w:w="2850" w:type="dxa"/>
          </w:tcPr>
          <w:p w14:paraId="27F307A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检测日期</w:t>
            </w:r>
          </w:p>
        </w:tc>
        <w:tc>
          <w:tcPr>
            <w:tcW w:w="2850" w:type="dxa"/>
          </w:tcPr>
          <w:p w14:paraId="57836B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行为</w:t>
            </w:r>
          </w:p>
        </w:tc>
        <w:tc>
          <w:tcPr>
            <w:tcW w:w="2850" w:type="dxa"/>
          </w:tcPr>
          <w:p w14:paraId="0E06713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术后病理 pTNM</w:t>
            </w:r>
          </w:p>
        </w:tc>
      </w:tr>
      <w:tr w14:paraId="40B1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940D1E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分级</w:t>
            </w:r>
          </w:p>
        </w:tc>
        <w:tc>
          <w:tcPr>
            <w:tcW w:w="2850" w:type="dxa"/>
          </w:tcPr>
          <w:p w14:paraId="556FDEF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淋巴结检出数</w:t>
            </w:r>
          </w:p>
        </w:tc>
        <w:tc>
          <w:tcPr>
            <w:tcW w:w="2850" w:type="dxa"/>
          </w:tcPr>
          <w:p w14:paraId="74ED3C3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诊断依据</w:t>
            </w:r>
          </w:p>
        </w:tc>
        <w:tc>
          <w:tcPr>
            <w:tcW w:w="2850" w:type="dxa"/>
          </w:tcPr>
          <w:p w14:paraId="1B00D4B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淋巴结阳性数</w:t>
            </w:r>
          </w:p>
        </w:tc>
        <w:tc>
          <w:tcPr>
            <w:tcW w:w="2850" w:type="dxa"/>
          </w:tcPr>
          <w:p w14:paraId="4CC9DFB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病理报告日期</w:t>
            </w:r>
          </w:p>
        </w:tc>
      </w:tr>
      <w:tr w14:paraId="20D0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9BAB5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切缘状态 R0/R1/R2</w:t>
            </w:r>
          </w:p>
        </w:tc>
        <w:tc>
          <w:tcPr>
            <w:tcW w:w="2850" w:type="dxa"/>
          </w:tcPr>
          <w:p w14:paraId="3F037B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免疫组化结果</w:t>
            </w:r>
          </w:p>
        </w:tc>
        <w:tc>
          <w:tcPr>
            <w:tcW w:w="2850" w:type="dxa"/>
          </w:tcPr>
          <w:p w14:paraId="78F7BA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病理号</w:t>
            </w:r>
          </w:p>
        </w:tc>
        <w:tc>
          <w:tcPr>
            <w:tcW w:w="2850" w:type="dxa"/>
          </w:tcPr>
          <w:p w14:paraId="470DFFD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分子标志物（EGFR/ALK/HER2/PD-L1 等）</w:t>
            </w:r>
          </w:p>
        </w:tc>
        <w:tc>
          <w:tcPr>
            <w:tcW w:w="2850" w:type="dxa"/>
          </w:tcPr>
          <w:p w14:paraId="62258DE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病理报告医师</w:t>
            </w:r>
          </w:p>
        </w:tc>
      </w:tr>
    </w:tbl>
    <w:p w14:paraId="48114073">
      <w:pPr>
        <w:spacing w:after="20"/>
      </w:pPr>
    </w:p>
    <w:p w14:paraId="36F5D013">
      <w:pPr>
        <w:pStyle w:val="4"/>
      </w:pPr>
      <w:r>
        <w:t xml:space="preserve">S5  实验室检验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CD8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3C4A0D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F300E1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E53146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65B9B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1BB45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4643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15C779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检验日期</w:t>
            </w:r>
          </w:p>
        </w:tc>
        <w:tc>
          <w:tcPr>
            <w:tcW w:w="2850" w:type="dxa"/>
          </w:tcPr>
          <w:p w14:paraId="42C9215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单位</w:t>
            </w:r>
          </w:p>
        </w:tc>
        <w:tc>
          <w:tcPr>
            <w:tcW w:w="2850" w:type="dxa"/>
          </w:tcPr>
          <w:p w14:paraId="21525F1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检验项目名称</w:t>
            </w:r>
          </w:p>
        </w:tc>
        <w:tc>
          <w:tcPr>
            <w:tcW w:w="2850" w:type="dxa"/>
          </w:tcPr>
          <w:p w14:paraId="22D3622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参考区间</w:t>
            </w:r>
          </w:p>
        </w:tc>
        <w:tc>
          <w:tcPr>
            <w:tcW w:w="2850" w:type="dxa"/>
          </w:tcPr>
          <w:p w14:paraId="7BADE0F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检验机构</w:t>
            </w:r>
          </w:p>
        </w:tc>
      </w:tr>
      <w:tr w14:paraId="62FF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0DEE0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异常提示</w:t>
            </w:r>
          </w:p>
        </w:tc>
        <w:tc>
          <w:tcPr>
            <w:tcW w:w="2850" w:type="dxa"/>
          </w:tcPr>
          <w:p w14:paraId="2185112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项目名称</w:t>
            </w:r>
          </w:p>
        </w:tc>
        <w:tc>
          <w:tcPr>
            <w:tcW w:w="2850" w:type="dxa"/>
          </w:tcPr>
          <w:p w14:paraId="47DBFF3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标本类型</w:t>
            </w:r>
          </w:p>
        </w:tc>
        <w:tc>
          <w:tcPr>
            <w:tcW w:w="2850" w:type="dxa"/>
          </w:tcPr>
          <w:p w14:paraId="475A5B2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检验明细 · 结果值</w:t>
            </w:r>
          </w:p>
        </w:tc>
        <w:tc>
          <w:tcPr>
            <w:tcW w:w="2850" w:type="dxa"/>
          </w:tcPr>
          <w:p w14:paraId="35C8C0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危急值标志</w:t>
            </w:r>
          </w:p>
        </w:tc>
      </w:tr>
    </w:tbl>
    <w:p w14:paraId="5041CC98">
      <w:pPr>
        <w:spacing w:after="20"/>
      </w:pPr>
    </w:p>
    <w:p w14:paraId="7D334308">
      <w:pPr>
        <w:pStyle w:val="4"/>
      </w:pPr>
      <w:r>
        <w:t>S6  医学影像 / 内镜超声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4B1D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6212542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5A680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0F02B7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6BC1B0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954C63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1B48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165E70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检查日期</w:t>
            </w:r>
          </w:p>
        </w:tc>
        <w:tc>
          <w:tcPr>
            <w:tcW w:w="2850" w:type="dxa"/>
          </w:tcPr>
          <w:p w14:paraId="156192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异常标志</w:t>
            </w:r>
          </w:p>
        </w:tc>
        <w:tc>
          <w:tcPr>
            <w:tcW w:w="2850" w:type="dxa"/>
          </w:tcPr>
          <w:p w14:paraId="567C3DA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检查项目名称</w:t>
            </w:r>
          </w:p>
        </w:tc>
        <w:tc>
          <w:tcPr>
            <w:tcW w:w="2850" w:type="dxa"/>
          </w:tcPr>
          <w:p w14:paraId="581E7B8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对比结果</w:t>
            </w:r>
          </w:p>
        </w:tc>
        <w:tc>
          <w:tcPr>
            <w:tcW w:w="2850" w:type="dxa"/>
          </w:tcPr>
          <w:p w14:paraId="4BE1CA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检查机构</w:t>
            </w:r>
          </w:p>
        </w:tc>
      </w:tr>
      <w:tr w14:paraId="0F92E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D362DC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影像部位</w:t>
            </w:r>
          </w:p>
        </w:tc>
        <w:tc>
          <w:tcPr>
            <w:tcW w:w="2850" w:type="dxa"/>
          </w:tcPr>
          <w:p w14:paraId="5B609F4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检查所见</w:t>
            </w:r>
          </w:p>
        </w:tc>
        <w:tc>
          <w:tcPr>
            <w:tcW w:w="2850" w:type="dxa"/>
          </w:tcPr>
          <w:p w14:paraId="6EFBF4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影像调阅地址 / 影像材料</w:t>
            </w:r>
          </w:p>
        </w:tc>
        <w:tc>
          <w:tcPr>
            <w:tcW w:w="2850" w:type="dxa"/>
          </w:tcPr>
          <w:p w14:paraId="4AF85C6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检查结论</w:t>
            </w:r>
          </w:p>
        </w:tc>
        <w:tc>
          <w:tcPr>
            <w:tcW w:w="2850" w:type="dxa"/>
          </w:tcPr>
          <w:p w14:paraId="0892002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病灶标注</w:t>
            </w:r>
          </w:p>
        </w:tc>
      </w:tr>
    </w:tbl>
    <w:p w14:paraId="330D6216">
      <w:pPr>
        <w:spacing w:after="20"/>
      </w:pPr>
    </w:p>
    <w:p w14:paraId="259A7EBB">
      <w:pPr>
        <w:pStyle w:val="4"/>
      </w:pPr>
      <w:r>
        <w:t>S7  手术麻醉系统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DF9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5995DBA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CD07B0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7BF63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6AC6CF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044D3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A2C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3EB575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手术名称</w:t>
            </w:r>
          </w:p>
        </w:tc>
        <w:tc>
          <w:tcPr>
            <w:tcW w:w="2850" w:type="dxa"/>
          </w:tcPr>
          <w:p w14:paraId="1724D79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麻醉方式</w:t>
            </w:r>
          </w:p>
        </w:tc>
        <w:tc>
          <w:tcPr>
            <w:tcW w:w="2850" w:type="dxa"/>
          </w:tcPr>
          <w:p w14:paraId="06B82D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手术日期</w:t>
            </w:r>
          </w:p>
        </w:tc>
        <w:tc>
          <w:tcPr>
            <w:tcW w:w="2850" w:type="dxa"/>
          </w:tcPr>
          <w:p w14:paraId="28E230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ASA 分级</w:t>
            </w:r>
          </w:p>
        </w:tc>
        <w:tc>
          <w:tcPr>
            <w:tcW w:w="2850" w:type="dxa"/>
          </w:tcPr>
          <w:p w14:paraId="0395AD3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手术方案</w:t>
            </w:r>
          </w:p>
        </w:tc>
      </w:tr>
      <w:tr w14:paraId="37924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337D7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淋巴结清扫数目</w:t>
            </w:r>
          </w:p>
        </w:tc>
        <w:tc>
          <w:tcPr>
            <w:tcW w:w="2850" w:type="dxa"/>
          </w:tcPr>
          <w:p w14:paraId="524AEF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术者（医师）</w:t>
            </w:r>
          </w:p>
        </w:tc>
        <w:tc>
          <w:tcPr>
            <w:tcW w:w="2850" w:type="dxa"/>
          </w:tcPr>
          <w:p w14:paraId="453A623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术中并发症</w:t>
            </w:r>
          </w:p>
        </w:tc>
        <w:tc>
          <w:tcPr>
            <w:tcW w:w="2850" w:type="dxa"/>
          </w:tcPr>
          <w:p w14:paraId="27D8F7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手术方式编码 ICD-9-CM-3</w:t>
            </w:r>
          </w:p>
        </w:tc>
        <w:tc>
          <w:tcPr>
            <w:tcW w:w="2850" w:type="dxa"/>
          </w:tcPr>
          <w:p w14:paraId="53676CE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术后转入</w:t>
            </w:r>
          </w:p>
        </w:tc>
      </w:tr>
      <w:tr w14:paraId="22DE5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BA2159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手术级别</w:t>
            </w:r>
          </w:p>
        </w:tc>
        <w:tc>
          <w:tcPr>
            <w:tcW w:w="2850" w:type="dxa"/>
          </w:tcPr>
          <w:p w14:paraId="42343AF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是否非计划再次手术</w:t>
            </w:r>
          </w:p>
        </w:tc>
        <w:tc>
          <w:tcPr>
            <w:tcW w:w="2850" w:type="dxa"/>
          </w:tcPr>
          <w:p w14:paraId="0E11DBC1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9D8D5A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6838C8BC">
            <w:pPr>
              <w:spacing w:before="10" w:after="10" w:line="240" w:lineRule="auto"/>
            </w:pPr>
          </w:p>
        </w:tc>
      </w:tr>
    </w:tbl>
    <w:p w14:paraId="577A1454">
      <w:pPr>
        <w:spacing w:after="20"/>
      </w:pPr>
    </w:p>
    <w:p w14:paraId="4D0DB23E">
      <w:pPr>
        <w:pStyle w:val="4"/>
      </w:pPr>
      <w:r>
        <w:t>S8  放疗 / 化疗治疗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4CB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5B7B2D2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B58DF7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CFA4A7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242F1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BF85B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92A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177DB5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治疗方式（手术/放疗/化疗/靶向/免疫/内分泌）</w:t>
            </w:r>
          </w:p>
        </w:tc>
        <w:tc>
          <w:tcPr>
            <w:tcW w:w="2850" w:type="dxa"/>
          </w:tcPr>
          <w:p w14:paraId="5749761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放疗技术</w:t>
            </w:r>
          </w:p>
        </w:tc>
        <w:tc>
          <w:tcPr>
            <w:tcW w:w="2850" w:type="dxa"/>
          </w:tcPr>
          <w:p w14:paraId="4EC8E69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治疗信息</w:t>
            </w:r>
          </w:p>
        </w:tc>
        <w:tc>
          <w:tcPr>
            <w:tcW w:w="2850" w:type="dxa"/>
          </w:tcPr>
          <w:p w14:paraId="5365185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放疗起止日期</w:t>
            </w:r>
          </w:p>
        </w:tc>
        <w:tc>
          <w:tcPr>
            <w:tcW w:w="2850" w:type="dxa"/>
          </w:tcPr>
          <w:p w14:paraId="600476D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治疗方案</w:t>
            </w:r>
          </w:p>
        </w:tc>
      </w:tr>
      <w:tr w14:paraId="485F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09F69E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照射部位 / 靶区</w:t>
            </w:r>
          </w:p>
        </w:tc>
        <w:tc>
          <w:tcPr>
            <w:tcW w:w="2850" w:type="dxa"/>
          </w:tcPr>
          <w:p w14:paraId="1168822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用药起止日期</w:t>
            </w:r>
          </w:p>
        </w:tc>
        <w:tc>
          <w:tcPr>
            <w:tcW w:w="2850" w:type="dxa"/>
          </w:tcPr>
          <w:p w14:paraId="063FAE8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当前治疗阶段</w:t>
            </w:r>
          </w:p>
        </w:tc>
        <w:tc>
          <w:tcPr>
            <w:tcW w:w="2850" w:type="dxa"/>
          </w:tcPr>
          <w:p w14:paraId="10BB79D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治疗周期</w:t>
            </w:r>
          </w:p>
        </w:tc>
        <w:tc>
          <w:tcPr>
            <w:tcW w:w="2850" w:type="dxa"/>
          </w:tcPr>
          <w:p w14:paraId="32A0F6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给药剂量 / 途径</w:t>
            </w:r>
          </w:p>
        </w:tc>
      </w:tr>
      <w:tr w14:paraId="3984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2D14F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首次治疗日期</w:t>
            </w:r>
          </w:p>
        </w:tc>
        <w:tc>
          <w:tcPr>
            <w:tcW w:w="2850" w:type="dxa"/>
          </w:tcPr>
          <w:p w14:paraId="15D8C59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计划周期数</w:t>
            </w:r>
          </w:p>
        </w:tc>
        <w:tc>
          <w:tcPr>
            <w:tcW w:w="2850" w:type="dxa"/>
          </w:tcPr>
          <w:p w14:paraId="38A976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疗效评价 RECIST</w:t>
            </w:r>
          </w:p>
        </w:tc>
        <w:tc>
          <w:tcPr>
            <w:tcW w:w="2850" w:type="dxa"/>
          </w:tcPr>
          <w:p w14:paraId="5C96F4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放疗总剂量 / 分次</w:t>
            </w:r>
          </w:p>
        </w:tc>
        <w:tc>
          <w:tcPr>
            <w:tcW w:w="2850" w:type="dxa"/>
          </w:tcPr>
          <w:p w14:paraId="52CF969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不良反应（分级）</w:t>
            </w:r>
          </w:p>
        </w:tc>
      </w:tr>
      <w:tr w14:paraId="2E52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BE5819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用药前基因检测标志</w:t>
            </w:r>
          </w:p>
        </w:tc>
        <w:tc>
          <w:tcPr>
            <w:tcW w:w="2850" w:type="dxa"/>
          </w:tcPr>
          <w:p w14:paraId="41C88497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803FDC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07147E7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36C1C12A">
            <w:pPr>
              <w:spacing w:before="10" w:after="10" w:line="240" w:lineRule="auto"/>
            </w:pPr>
          </w:p>
        </w:tc>
      </w:tr>
    </w:tbl>
    <w:p w14:paraId="495813F0">
      <w:pPr>
        <w:spacing w:after="20"/>
      </w:pPr>
    </w:p>
    <w:p w14:paraId="4B35CE39">
      <w:pPr>
        <w:pStyle w:val="4"/>
      </w:pPr>
      <w:r>
        <w:t>S9  随访管理系统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5182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64C38A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9A952E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EA4ACF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9F332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D48AD8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ECC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695283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最后接触日期</w:t>
            </w:r>
          </w:p>
        </w:tc>
        <w:tc>
          <w:tcPr>
            <w:tcW w:w="2850" w:type="dxa"/>
          </w:tcPr>
          <w:p w14:paraId="2A369EB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生存状态</w:t>
            </w:r>
          </w:p>
        </w:tc>
        <w:tc>
          <w:tcPr>
            <w:tcW w:w="2850" w:type="dxa"/>
          </w:tcPr>
          <w:p w14:paraId="2A6DF17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最后接触状态</w:t>
            </w:r>
          </w:p>
        </w:tc>
        <w:tc>
          <w:tcPr>
            <w:tcW w:w="2850" w:type="dxa"/>
          </w:tcPr>
          <w:p w14:paraId="4E35F8F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生存月数</w:t>
            </w:r>
          </w:p>
        </w:tc>
        <w:tc>
          <w:tcPr>
            <w:tcW w:w="2850" w:type="dxa"/>
          </w:tcPr>
          <w:p w14:paraId="0116E3A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随访方式</w:t>
            </w:r>
          </w:p>
        </w:tc>
      </w:tr>
      <w:tr w14:paraId="5CD6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0A4D36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失访标记 / 失访原因</w:t>
            </w:r>
          </w:p>
        </w:tc>
        <w:tc>
          <w:tcPr>
            <w:tcW w:w="2850" w:type="dxa"/>
          </w:tcPr>
          <w:p w14:paraId="740F636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随访日期</w:t>
            </w:r>
          </w:p>
        </w:tc>
        <w:tc>
          <w:tcPr>
            <w:tcW w:w="2850" w:type="dxa"/>
          </w:tcPr>
          <w:p w14:paraId="6C0BD21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复发 / 转移标志</w:t>
            </w:r>
          </w:p>
        </w:tc>
        <w:tc>
          <w:tcPr>
            <w:tcW w:w="2850" w:type="dxa"/>
          </w:tcPr>
          <w:p w14:paraId="19109C7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随访机构</w:t>
            </w:r>
          </w:p>
        </w:tc>
        <w:tc>
          <w:tcPr>
            <w:tcW w:w="2850" w:type="dxa"/>
          </w:tcPr>
          <w:p w14:paraId="554FE4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下次随访日期</w:t>
            </w:r>
          </w:p>
        </w:tc>
      </w:tr>
      <w:tr w14:paraId="3DC31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5E8731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随访医师</w:t>
            </w:r>
          </w:p>
        </w:tc>
        <w:tc>
          <w:tcPr>
            <w:tcW w:w="2850" w:type="dxa"/>
          </w:tcPr>
          <w:p w14:paraId="685C30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随访间隔（按癌种）</w:t>
            </w:r>
          </w:p>
        </w:tc>
        <w:tc>
          <w:tcPr>
            <w:tcW w:w="2850" w:type="dxa"/>
          </w:tcPr>
          <w:p w14:paraId="06AA82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随访结果</w:t>
            </w:r>
          </w:p>
        </w:tc>
        <w:tc>
          <w:tcPr>
            <w:tcW w:w="2850" w:type="dxa"/>
          </w:tcPr>
          <w:p w14:paraId="713A706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删失标志（生存分析）</w:t>
            </w:r>
          </w:p>
        </w:tc>
        <w:tc>
          <w:tcPr>
            <w:tcW w:w="2850" w:type="dxa"/>
          </w:tcPr>
          <w:p w14:paraId="03D2E586">
            <w:pPr>
              <w:spacing w:before="10" w:after="10" w:line="240" w:lineRule="auto"/>
            </w:pPr>
          </w:p>
        </w:tc>
      </w:tr>
    </w:tbl>
    <w:p w14:paraId="024BB76E">
      <w:pPr>
        <w:spacing w:after="20"/>
      </w:pPr>
    </w:p>
    <w:p w14:paraId="3534B619">
      <w:pPr>
        <w:pStyle w:val="4"/>
      </w:pPr>
      <w:r>
        <w:t>S10  死因监测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B1F0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1CCDD1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B8D349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D779CE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B0092D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38FC7D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7AA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E6D6D4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死亡日期</w:t>
            </w:r>
          </w:p>
        </w:tc>
        <w:tc>
          <w:tcPr>
            <w:tcW w:w="2850" w:type="dxa"/>
          </w:tcPr>
          <w:p w14:paraId="2E258EF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死亡医学证明书编号</w:t>
            </w:r>
          </w:p>
        </w:tc>
        <w:tc>
          <w:tcPr>
            <w:tcW w:w="2850" w:type="dxa"/>
          </w:tcPr>
          <w:p w14:paraId="16A86A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根本死因</w:t>
            </w:r>
          </w:p>
        </w:tc>
        <w:tc>
          <w:tcPr>
            <w:tcW w:w="2850" w:type="dxa"/>
          </w:tcPr>
          <w:p w14:paraId="2687065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死因链 Ⅰ(a)~(d)</w:t>
            </w:r>
          </w:p>
        </w:tc>
        <w:tc>
          <w:tcPr>
            <w:tcW w:w="2850" w:type="dxa"/>
          </w:tcPr>
          <w:p w14:paraId="60F71C4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 ICD10</w:t>
            </w:r>
          </w:p>
        </w:tc>
      </w:tr>
      <w:tr w14:paraId="6C5A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43545D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发病到死亡时间间隔</w:t>
            </w:r>
          </w:p>
        </w:tc>
        <w:tc>
          <w:tcPr>
            <w:tcW w:w="2850" w:type="dxa"/>
          </w:tcPr>
          <w:p w14:paraId="168DDAE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死亡地点</w:t>
            </w:r>
          </w:p>
        </w:tc>
        <w:tc>
          <w:tcPr>
            <w:tcW w:w="2850" w:type="dxa"/>
          </w:tcPr>
          <w:p w14:paraId="1C69C2F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 Ⅱ 部分 促进死亡疾病</w:t>
            </w:r>
          </w:p>
        </w:tc>
        <w:tc>
          <w:tcPr>
            <w:tcW w:w="2850" w:type="dxa"/>
          </w:tcPr>
          <w:p w14:paraId="472B4F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死亡报告医师</w:t>
            </w:r>
          </w:p>
        </w:tc>
        <w:tc>
          <w:tcPr>
            <w:tcW w:w="2850" w:type="dxa"/>
          </w:tcPr>
          <w:p w14:paraId="5C0D3A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最高诊断单位</w:t>
            </w:r>
          </w:p>
        </w:tc>
      </w:tr>
      <w:tr w14:paraId="698E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C3F023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死因来源（回写标志）</w:t>
            </w:r>
          </w:p>
        </w:tc>
        <w:tc>
          <w:tcPr>
            <w:tcW w:w="2850" w:type="dxa"/>
          </w:tcPr>
          <w:p w14:paraId="6905E45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死亡调查记录</w:t>
            </w:r>
          </w:p>
        </w:tc>
        <w:tc>
          <w:tcPr>
            <w:tcW w:w="2850" w:type="dxa"/>
          </w:tcPr>
          <w:p w14:paraId="02148D8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死因匹配状态</w:t>
            </w:r>
          </w:p>
        </w:tc>
        <w:tc>
          <w:tcPr>
            <w:tcW w:w="2850" w:type="dxa"/>
          </w:tcPr>
          <w:p w14:paraId="028D4D2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96CDCC8">
            <w:pPr>
              <w:spacing w:before="10" w:after="10" w:line="240" w:lineRule="auto"/>
            </w:pPr>
          </w:p>
        </w:tc>
      </w:tr>
    </w:tbl>
    <w:p w14:paraId="71C0584E">
      <w:pPr>
        <w:spacing w:after="20"/>
      </w:pPr>
    </w:p>
    <w:p w14:paraId="66F0D4FB">
      <w:pPr>
        <w:pStyle w:val="4"/>
      </w:pPr>
      <w:r>
        <w:t>S11  癌症筛查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695FD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3F13BC3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B2B4D1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8459C7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1E9AB0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AECE9C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396C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D378F4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筛查方式</w:t>
            </w:r>
          </w:p>
        </w:tc>
        <w:tc>
          <w:tcPr>
            <w:tcW w:w="2850" w:type="dxa"/>
          </w:tcPr>
          <w:p w14:paraId="68D8299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阳性标志</w:t>
            </w:r>
          </w:p>
        </w:tc>
        <w:tc>
          <w:tcPr>
            <w:tcW w:w="2850" w:type="dxa"/>
          </w:tcPr>
          <w:p w14:paraId="24EB5B9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筛查日期</w:t>
            </w:r>
          </w:p>
        </w:tc>
        <w:tc>
          <w:tcPr>
            <w:tcW w:w="2850" w:type="dxa"/>
          </w:tcPr>
          <w:p w14:paraId="4FDD7DA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高危评估结果</w:t>
            </w:r>
          </w:p>
        </w:tc>
        <w:tc>
          <w:tcPr>
            <w:tcW w:w="2850" w:type="dxa"/>
          </w:tcPr>
          <w:p w14:paraId="3486C0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筛查结果</w:t>
            </w:r>
          </w:p>
        </w:tc>
      </w:tr>
      <w:tr w14:paraId="5DEA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CCF877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HPV 分型结果</w:t>
            </w:r>
          </w:p>
        </w:tc>
        <w:tc>
          <w:tcPr>
            <w:tcW w:w="2850" w:type="dxa"/>
          </w:tcPr>
          <w:p w14:paraId="7CC8E28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筛查建议</w:t>
            </w:r>
          </w:p>
        </w:tc>
        <w:tc>
          <w:tcPr>
            <w:tcW w:w="2850" w:type="dxa"/>
          </w:tcPr>
          <w:p w14:paraId="442C11A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TCT 检查结果</w:t>
            </w:r>
          </w:p>
        </w:tc>
        <w:tc>
          <w:tcPr>
            <w:tcW w:w="2850" w:type="dxa"/>
          </w:tcPr>
          <w:p w14:paraId="6A033E2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筛查机构</w:t>
            </w:r>
          </w:p>
        </w:tc>
        <w:tc>
          <w:tcPr>
            <w:tcW w:w="2850" w:type="dxa"/>
          </w:tcPr>
          <w:p w14:paraId="28E20D6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目标人群标识</w:t>
            </w:r>
          </w:p>
        </w:tc>
      </w:tr>
      <w:tr w14:paraId="381C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AD9746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筛查参与标志</w:t>
            </w:r>
          </w:p>
        </w:tc>
        <w:tc>
          <w:tcPr>
            <w:tcW w:w="2850" w:type="dxa"/>
          </w:tcPr>
          <w:p w14:paraId="2ACF698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转诊追踪状态</w:t>
            </w:r>
          </w:p>
        </w:tc>
        <w:tc>
          <w:tcPr>
            <w:tcW w:w="2850" w:type="dxa"/>
          </w:tcPr>
          <w:p w14:paraId="378D9D9D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0370BA78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1B1C490A">
            <w:pPr>
              <w:spacing w:before="10" w:after="10" w:line="240" w:lineRule="auto"/>
            </w:pPr>
          </w:p>
        </w:tc>
      </w:tr>
    </w:tbl>
    <w:p w14:paraId="6ED2F472">
      <w:pPr>
        <w:spacing w:after="20"/>
      </w:pPr>
    </w:p>
    <w:p w14:paraId="74A9814F">
      <w:pPr>
        <w:pStyle w:val="4"/>
      </w:pPr>
      <w:r>
        <w:t>S12  人口统计 / 卫生资源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7B4D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20E31C6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FAB53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5FE4D5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09E1B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AE8093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482B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609F1B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区划码</w:t>
            </w:r>
          </w:p>
        </w:tc>
        <w:tc>
          <w:tcPr>
            <w:tcW w:w="2850" w:type="dxa"/>
          </w:tcPr>
          <w:p w14:paraId="41DDCEC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分年龄性别人口（标化率分母）</w:t>
            </w:r>
          </w:p>
        </w:tc>
        <w:tc>
          <w:tcPr>
            <w:tcW w:w="2850" w:type="dxa"/>
          </w:tcPr>
          <w:p w14:paraId="79F13FA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年份</w:t>
            </w:r>
          </w:p>
        </w:tc>
        <w:tc>
          <w:tcPr>
            <w:tcW w:w="2850" w:type="dxa"/>
          </w:tcPr>
          <w:p w14:paraId="5598CB3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城乡分口径人口</w:t>
            </w:r>
          </w:p>
        </w:tc>
        <w:tc>
          <w:tcPr>
            <w:tcW w:w="2850" w:type="dxa"/>
          </w:tcPr>
          <w:p w14:paraId="100C719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性别</w:t>
            </w:r>
          </w:p>
        </w:tc>
      </w:tr>
      <w:tr w14:paraId="2FE3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0DCEB5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期望寿命 / 生命表</w:t>
            </w:r>
          </w:p>
        </w:tc>
        <w:tc>
          <w:tcPr>
            <w:tcW w:w="2850" w:type="dxa"/>
          </w:tcPr>
          <w:p w14:paraId="2E561FB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年龄组</w:t>
            </w:r>
          </w:p>
        </w:tc>
        <w:tc>
          <w:tcPr>
            <w:tcW w:w="2850" w:type="dxa"/>
          </w:tcPr>
          <w:p w14:paraId="6B08B39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科室 / 医师执业信息</w:t>
            </w:r>
          </w:p>
        </w:tc>
        <w:tc>
          <w:tcPr>
            <w:tcW w:w="2850" w:type="dxa"/>
          </w:tcPr>
          <w:p w14:paraId="71BCE3C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人口数</w:t>
            </w:r>
          </w:p>
        </w:tc>
        <w:tc>
          <w:tcPr>
            <w:tcW w:w="2850" w:type="dxa"/>
          </w:tcPr>
          <w:p w14:paraId="053025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床位数</w:t>
            </w:r>
          </w:p>
        </w:tc>
      </w:tr>
      <w:tr w14:paraId="1619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E91627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机构代码 / 名称</w:t>
            </w:r>
          </w:p>
        </w:tc>
        <w:tc>
          <w:tcPr>
            <w:tcW w:w="2850" w:type="dxa"/>
          </w:tcPr>
          <w:p w14:paraId="5E75E05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机构等级 / 类型</w:t>
            </w:r>
          </w:p>
        </w:tc>
        <w:tc>
          <w:tcPr>
            <w:tcW w:w="2850" w:type="dxa"/>
          </w:tcPr>
          <w:p w14:paraId="63A78AEC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6F077DCF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448BA2B6">
            <w:pPr>
              <w:spacing w:before="10" w:after="10" w:line="240" w:lineRule="auto"/>
            </w:pPr>
          </w:p>
        </w:tc>
      </w:tr>
    </w:tbl>
    <w:p w14:paraId="3325AE1E">
      <w:pPr>
        <w:spacing w:after="20"/>
      </w:pPr>
    </w:p>
    <w:p w14:paraId="6D4616EE">
      <w:pPr>
        <w:pStyle w:val="3"/>
      </w:pPr>
      <w:r>
        <w:t>3  现有 / 需新增 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6E5F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49C6494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模块号</w:t>
            </w:r>
          </w:p>
        </w:tc>
        <w:tc>
          <w:tcPr>
            <w:tcW w:w="2850" w:type="dxa"/>
            <w:shd w:val="clear" w:color="auto" w:fill="DCE6F1"/>
          </w:tcPr>
          <w:p w14:paraId="6C13EEC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w="2850" w:type="dxa"/>
            <w:shd w:val="clear" w:color="auto" w:fill="DCE6F1"/>
          </w:tcPr>
          <w:p w14:paraId="7CF0FB0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现有字段</w:t>
            </w:r>
          </w:p>
        </w:tc>
        <w:tc>
          <w:tcPr>
            <w:tcW w:w="2850" w:type="dxa"/>
            <w:shd w:val="clear" w:color="auto" w:fill="DCE6F1"/>
          </w:tcPr>
          <w:p w14:paraId="2DEA460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需新增字段</w:t>
            </w:r>
          </w:p>
        </w:tc>
        <w:tc>
          <w:tcPr>
            <w:tcW w:w="2850" w:type="dxa"/>
            <w:shd w:val="clear" w:color="auto" w:fill="DCE6F1"/>
          </w:tcPr>
          <w:p w14:paraId="4279845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对接重点</w:t>
            </w:r>
          </w:p>
        </w:tc>
      </w:tr>
      <w:tr w14:paraId="01217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9AAB50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</w:t>
            </w:r>
          </w:p>
        </w:tc>
        <w:tc>
          <w:tcPr>
            <w:tcW w:w="2850" w:type="dxa"/>
          </w:tcPr>
          <w:p w14:paraId="58A5B5D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居民主索引</w:t>
            </w:r>
          </w:p>
        </w:tc>
        <w:tc>
          <w:tcPr>
            <w:tcW w:w="2850" w:type="dxa"/>
          </w:tcPr>
          <w:p w14:paraId="7D68385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2850" w:type="dxa"/>
          </w:tcPr>
          <w:p w14:paraId="26A435A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850" w:type="dxa"/>
          </w:tcPr>
          <w:p w14:paraId="363234F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区划码拆分、EMPI 归一</w:t>
            </w:r>
          </w:p>
        </w:tc>
      </w:tr>
      <w:tr w14:paraId="1F78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0612E4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S2</w:t>
            </w:r>
          </w:p>
        </w:tc>
        <w:tc>
          <w:tcPr>
            <w:tcW w:w="2850" w:type="dxa"/>
          </w:tcPr>
          <w:p w14:paraId="166113D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医院 HIS</w:t>
            </w:r>
          </w:p>
        </w:tc>
        <w:tc>
          <w:tcPr>
            <w:tcW w:w="2850" w:type="dxa"/>
          </w:tcPr>
          <w:p w14:paraId="7625009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2850" w:type="dxa"/>
          </w:tcPr>
          <w:p w14:paraId="63D841C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850" w:type="dxa"/>
          </w:tcPr>
          <w:p w14:paraId="7FE8C56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入出院日期</w:t>
            </w:r>
          </w:p>
        </w:tc>
      </w:tr>
      <w:tr w14:paraId="0818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C18733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S3</w:t>
            </w:r>
          </w:p>
        </w:tc>
        <w:tc>
          <w:tcPr>
            <w:tcW w:w="2850" w:type="dxa"/>
          </w:tcPr>
          <w:p w14:paraId="325E1B7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病案首页</w:t>
            </w:r>
          </w:p>
        </w:tc>
        <w:tc>
          <w:tcPr>
            <w:tcW w:w="2850" w:type="dxa"/>
          </w:tcPr>
          <w:p w14:paraId="1D033A1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850" w:type="dxa"/>
          </w:tcPr>
          <w:p w14:paraId="50113FC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2850" w:type="dxa"/>
          </w:tcPr>
          <w:p w14:paraId="476235A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 工作量最大：手术/费用/分期/首治日期</w:t>
            </w:r>
          </w:p>
        </w:tc>
      </w:tr>
      <w:tr w14:paraId="017B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E06014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S4</w:t>
            </w:r>
          </w:p>
        </w:tc>
        <w:tc>
          <w:tcPr>
            <w:tcW w:w="2850" w:type="dxa"/>
          </w:tcPr>
          <w:p w14:paraId="48EA986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病理系统</w:t>
            </w:r>
          </w:p>
        </w:tc>
        <w:tc>
          <w:tcPr>
            <w:tcW w:w="2850" w:type="dxa"/>
          </w:tcPr>
          <w:p w14:paraId="5DE0E51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2850" w:type="dxa"/>
          </w:tcPr>
          <w:p w14:paraId="5714A68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850" w:type="dxa"/>
          </w:tcPr>
          <w:p w14:paraId="29F7E40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pTNM、淋巴结、切缘</w:t>
            </w:r>
          </w:p>
        </w:tc>
      </w:tr>
      <w:tr w14:paraId="504F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265F97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S5</w:t>
            </w:r>
          </w:p>
        </w:tc>
        <w:tc>
          <w:tcPr>
            <w:tcW w:w="2850" w:type="dxa"/>
          </w:tcPr>
          <w:p w14:paraId="58BDC05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LIS 检验</w:t>
            </w:r>
          </w:p>
        </w:tc>
        <w:tc>
          <w:tcPr>
            <w:tcW w:w="2850" w:type="dxa"/>
          </w:tcPr>
          <w:p w14:paraId="49F5D7D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850" w:type="dxa"/>
          </w:tcPr>
          <w:p w14:paraId="4C9FF2D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850" w:type="dxa"/>
          </w:tcPr>
          <w:p w14:paraId="69A444D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明细项五元组已有</w:t>
            </w:r>
          </w:p>
        </w:tc>
      </w:tr>
      <w:tr w14:paraId="7404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B011A0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S6</w:t>
            </w:r>
          </w:p>
        </w:tc>
        <w:tc>
          <w:tcPr>
            <w:tcW w:w="2850" w:type="dxa"/>
          </w:tcPr>
          <w:p w14:paraId="10D087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影像内镜</w:t>
            </w:r>
          </w:p>
        </w:tc>
        <w:tc>
          <w:tcPr>
            <w:tcW w:w="2850" w:type="dxa"/>
          </w:tcPr>
          <w:p w14:paraId="68EE20B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850" w:type="dxa"/>
          </w:tcPr>
          <w:p w14:paraId="001E9C9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850" w:type="dxa"/>
          </w:tcPr>
          <w:p w14:paraId="55CC4D8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PACS 调阅地址</w:t>
            </w:r>
          </w:p>
        </w:tc>
      </w:tr>
      <w:tr w14:paraId="5673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0D0D5A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S7</w:t>
            </w:r>
          </w:p>
        </w:tc>
        <w:tc>
          <w:tcPr>
            <w:tcW w:w="2850" w:type="dxa"/>
          </w:tcPr>
          <w:p w14:paraId="087950F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手术麻醉</w:t>
            </w:r>
          </w:p>
        </w:tc>
        <w:tc>
          <w:tcPr>
            <w:tcW w:w="2850" w:type="dxa"/>
          </w:tcPr>
          <w:p w14:paraId="44D8DB7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850" w:type="dxa"/>
          </w:tcPr>
          <w:p w14:paraId="256909A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850" w:type="dxa"/>
          </w:tcPr>
          <w:p w14:paraId="30A61DA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 术式编码、淋巴结清扫</w:t>
            </w:r>
          </w:p>
        </w:tc>
      </w:tr>
      <w:tr w14:paraId="525E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C01C5F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S8</w:t>
            </w:r>
          </w:p>
        </w:tc>
        <w:tc>
          <w:tcPr>
            <w:tcW w:w="2850" w:type="dxa"/>
          </w:tcPr>
          <w:p w14:paraId="5BD6F65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放疗化疗</w:t>
            </w:r>
          </w:p>
        </w:tc>
        <w:tc>
          <w:tcPr>
            <w:tcW w:w="2850" w:type="dxa"/>
          </w:tcPr>
          <w:p w14:paraId="7EA332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2850" w:type="dxa"/>
          </w:tcPr>
          <w:p w14:paraId="0A22814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850" w:type="dxa"/>
          </w:tcPr>
          <w:p w14:paraId="45A1823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剂量、周期数</w:t>
            </w:r>
          </w:p>
        </w:tc>
      </w:tr>
      <w:tr w14:paraId="01282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CEB1F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S9</w:t>
            </w:r>
          </w:p>
        </w:tc>
        <w:tc>
          <w:tcPr>
            <w:tcW w:w="2850" w:type="dxa"/>
          </w:tcPr>
          <w:p w14:paraId="078EEC8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随访系统</w:t>
            </w:r>
          </w:p>
        </w:tc>
        <w:tc>
          <w:tcPr>
            <w:tcW w:w="2850" w:type="dxa"/>
          </w:tcPr>
          <w:p w14:paraId="4BC35EC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2850" w:type="dxa"/>
          </w:tcPr>
          <w:p w14:paraId="50BF36E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850" w:type="dxa"/>
          </w:tcPr>
          <w:p w14:paraId="73E71E1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删失标志（生存分析）</w:t>
            </w:r>
          </w:p>
        </w:tc>
      </w:tr>
      <w:tr w14:paraId="420E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D5A69A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S10</w:t>
            </w:r>
          </w:p>
        </w:tc>
        <w:tc>
          <w:tcPr>
            <w:tcW w:w="2850" w:type="dxa"/>
          </w:tcPr>
          <w:p w14:paraId="277286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死因监测</w:t>
            </w:r>
          </w:p>
        </w:tc>
        <w:tc>
          <w:tcPr>
            <w:tcW w:w="2850" w:type="dxa"/>
          </w:tcPr>
          <w:p w14:paraId="4ADCD9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2850" w:type="dxa"/>
          </w:tcPr>
          <w:p w14:paraId="31601FA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850" w:type="dxa"/>
          </w:tcPr>
          <w:p w14:paraId="58119D4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 死因链 Ⅰ(a)~(d)</w:t>
            </w:r>
          </w:p>
        </w:tc>
      </w:tr>
      <w:tr w14:paraId="53C7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41B88A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S11</w:t>
            </w:r>
          </w:p>
        </w:tc>
        <w:tc>
          <w:tcPr>
            <w:tcW w:w="2850" w:type="dxa"/>
          </w:tcPr>
          <w:p w14:paraId="4F0AA97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癌症筛查</w:t>
            </w:r>
          </w:p>
        </w:tc>
        <w:tc>
          <w:tcPr>
            <w:tcW w:w="2850" w:type="dxa"/>
          </w:tcPr>
          <w:p w14:paraId="6ADA88B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2850" w:type="dxa"/>
          </w:tcPr>
          <w:p w14:paraId="1542365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850" w:type="dxa"/>
          </w:tcPr>
          <w:p w14:paraId="66BC77C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目标人群、转诊追踪</w:t>
            </w:r>
          </w:p>
        </w:tc>
      </w:tr>
      <w:tr w14:paraId="61C5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5A3678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S12</w:t>
            </w:r>
          </w:p>
        </w:tc>
        <w:tc>
          <w:tcPr>
            <w:tcW w:w="2850" w:type="dxa"/>
          </w:tcPr>
          <w:p w14:paraId="67D0AE9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人口统计</w:t>
            </w:r>
          </w:p>
        </w:tc>
        <w:tc>
          <w:tcPr>
            <w:tcW w:w="2850" w:type="dxa"/>
          </w:tcPr>
          <w:p w14:paraId="5F762FB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850" w:type="dxa"/>
          </w:tcPr>
          <w:p w14:paraId="4F84D51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850" w:type="dxa"/>
          </w:tcPr>
          <w:p w14:paraId="339D97A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 分年龄性别人口（发病率分母）</w:t>
            </w:r>
          </w:p>
        </w:tc>
      </w:tr>
      <w:tr w14:paraId="4F815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275D68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w="2850" w:type="dxa"/>
          </w:tcPr>
          <w:p w14:paraId="67E0E70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 个模块</w:t>
            </w:r>
          </w:p>
        </w:tc>
        <w:tc>
          <w:tcPr>
            <w:tcW w:w="2850" w:type="dxa"/>
          </w:tcPr>
          <w:p w14:paraId="2BE72CC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117</w:t>
            </w:r>
          </w:p>
        </w:tc>
        <w:tc>
          <w:tcPr>
            <w:tcW w:w="2850" w:type="dxa"/>
          </w:tcPr>
          <w:p w14:paraId="2BEFD72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w="2850" w:type="dxa"/>
          </w:tcPr>
          <w:p w14:paraId="5DE6DF3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现有占 66%，需新增占 34%</w:t>
            </w:r>
          </w:p>
        </w:tc>
      </w:tr>
    </w:tbl>
    <w:p w14:paraId="62954411">
      <w:pPr>
        <w:spacing w:after="20"/>
      </w:pPr>
    </w:p>
    <w:p w14:paraId="666F236B">
      <w:pPr>
        <w:pStyle w:val="3"/>
      </w:pPr>
      <w:r>
        <w:t>4  账号 · 机构 · 权限（S13）</w:t>
      </w:r>
    </w:p>
    <w:p w14:paraId="19F4E067">
      <w:pPr>
        <w:pStyle w:val="4"/>
      </w:pPr>
      <w:r>
        <w:t>S13-1  用户账号（userData）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574C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01CE4B4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78603A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7BF956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B3AA30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9174A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5096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02BC6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 account</w:t>
            </w:r>
          </w:p>
        </w:tc>
        <w:tc>
          <w:tcPr>
            <w:tcW w:w="2850" w:type="dxa"/>
          </w:tcPr>
          <w:p w14:paraId="684EAB2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账号状态 status</w:t>
            </w:r>
          </w:p>
        </w:tc>
        <w:tc>
          <w:tcPr>
            <w:tcW w:w="2850" w:type="dxa"/>
          </w:tcPr>
          <w:p w14:paraId="454EEB1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姓名 name</w:t>
            </w:r>
          </w:p>
        </w:tc>
        <w:tc>
          <w:tcPr>
            <w:tcW w:w="2850" w:type="dxa"/>
          </w:tcPr>
          <w:p w14:paraId="3E6EF86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角色编码 role</w:t>
            </w:r>
          </w:p>
        </w:tc>
        <w:tc>
          <w:tcPr>
            <w:tcW w:w="2850" w:type="dxa"/>
          </w:tcPr>
          <w:p w14:paraId="66D0542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性别 gender</w:t>
            </w:r>
          </w:p>
        </w:tc>
      </w:tr>
      <w:tr w14:paraId="54FB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74CB7A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角色名称 roleName</w:t>
            </w:r>
          </w:p>
        </w:tc>
        <w:tc>
          <w:tcPr>
            <w:tcW w:w="2850" w:type="dxa"/>
          </w:tcPr>
          <w:p w14:paraId="38C2F0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所属区划 region</w:t>
            </w:r>
          </w:p>
        </w:tc>
        <w:tc>
          <w:tcPr>
            <w:tcW w:w="2850" w:type="dxa"/>
          </w:tcPr>
          <w:p w14:paraId="289BA98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备注 desc</w:t>
            </w:r>
          </w:p>
        </w:tc>
        <w:tc>
          <w:tcPr>
            <w:tcW w:w="2850" w:type="dxa"/>
          </w:tcPr>
          <w:p w14:paraId="7FE6C8D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所属机构 org</w:t>
            </w:r>
          </w:p>
        </w:tc>
        <w:tc>
          <w:tcPr>
            <w:tcW w:w="2850" w:type="dxa"/>
          </w:tcPr>
          <w:p w14:paraId="7D3616B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统一身份标识（省平台 SSO ID）</w:t>
            </w:r>
          </w:p>
        </w:tc>
      </w:tr>
      <w:tr w14:paraId="73316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9877E5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科室 dept</w:t>
            </w:r>
          </w:p>
        </w:tc>
        <w:tc>
          <w:tcPr>
            <w:tcW w:w="2850" w:type="dxa"/>
          </w:tcPr>
          <w:p w14:paraId="3781C5F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实名认证状态</w:t>
            </w:r>
          </w:p>
        </w:tc>
        <w:tc>
          <w:tcPr>
            <w:tcW w:w="2850" w:type="dxa"/>
          </w:tcPr>
          <w:p w14:paraId="1F4D7BC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手机号 phone</w:t>
            </w:r>
          </w:p>
        </w:tc>
        <w:tc>
          <w:tcPr>
            <w:tcW w:w="2850" w:type="dxa"/>
          </w:tcPr>
          <w:p w14:paraId="058129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密码策略 / 有效期</w:t>
            </w:r>
          </w:p>
        </w:tc>
        <w:tc>
          <w:tcPr>
            <w:tcW w:w="2850" w:type="dxa"/>
          </w:tcPr>
          <w:p w14:paraId="6F70004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地址 address</w:t>
            </w:r>
          </w:p>
        </w:tc>
      </w:tr>
      <w:tr w14:paraId="60BF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24F76B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最近登录时间 / IP</w:t>
            </w:r>
          </w:p>
        </w:tc>
        <w:tc>
          <w:tcPr>
            <w:tcW w:w="2850" w:type="dxa"/>
          </w:tcPr>
          <w:p w14:paraId="7F5952E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邮箱 email</w:t>
            </w:r>
          </w:p>
        </w:tc>
        <w:tc>
          <w:tcPr>
            <w:tcW w:w="2850" w:type="dxa"/>
          </w:tcPr>
          <w:p w14:paraId="47BA521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账号审批状态</w:t>
            </w:r>
          </w:p>
        </w:tc>
        <w:tc>
          <w:tcPr>
            <w:tcW w:w="2850" w:type="dxa"/>
          </w:tcPr>
          <w:p w14:paraId="0C4EC215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651C9B2A">
            <w:pPr>
              <w:spacing w:before="10" w:after="10" w:line="240" w:lineRule="auto"/>
            </w:pPr>
          </w:p>
        </w:tc>
      </w:tr>
    </w:tbl>
    <w:p w14:paraId="2B07B266">
      <w:pPr>
        <w:spacing w:after="20"/>
      </w:pPr>
    </w:p>
    <w:p w14:paraId="29B81975">
      <w:pPr>
        <w:pStyle w:val="4"/>
      </w:pPr>
      <w:r>
        <w:t>S13-2  角色与权限（roleData）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2B14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6BD7A5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9DD686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D0D2AC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170E79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009D79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E32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7520624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角色编码 code</w:t>
            </w:r>
          </w:p>
        </w:tc>
        <w:tc>
          <w:tcPr>
            <w:tcW w:w="2850" w:type="dxa"/>
          </w:tcPr>
          <w:p w14:paraId="1052C96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菜单权限 menus[]</w:t>
            </w:r>
          </w:p>
        </w:tc>
        <w:tc>
          <w:tcPr>
            <w:tcW w:w="2850" w:type="dxa"/>
          </w:tcPr>
          <w:p w14:paraId="2371339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角色名称 name</w:t>
            </w:r>
          </w:p>
        </w:tc>
        <w:tc>
          <w:tcPr>
            <w:tcW w:w="2850" w:type="dxa"/>
          </w:tcPr>
          <w:p w14:paraId="4E99382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数据权限范围（辖区）</w:t>
            </w:r>
          </w:p>
        </w:tc>
        <w:tc>
          <w:tcPr>
            <w:tcW w:w="2850" w:type="dxa"/>
          </w:tcPr>
          <w:p w14:paraId="3ADC294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 status</w:t>
            </w:r>
          </w:p>
        </w:tc>
      </w:tr>
      <w:tr w14:paraId="2BC2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7B1C1D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机构范围</w:t>
            </w:r>
          </w:p>
        </w:tc>
        <w:tc>
          <w:tcPr>
            <w:tcW w:w="2850" w:type="dxa"/>
          </w:tcPr>
          <w:p w14:paraId="63ADF15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排序 order</w:t>
            </w:r>
          </w:p>
        </w:tc>
        <w:tc>
          <w:tcPr>
            <w:tcW w:w="2850" w:type="dxa"/>
          </w:tcPr>
          <w:p w14:paraId="0FF1ACA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按钮级权限</w:t>
            </w:r>
          </w:p>
        </w:tc>
        <w:tc>
          <w:tcPr>
            <w:tcW w:w="2850" w:type="dxa"/>
          </w:tcPr>
          <w:p w14:paraId="719B4F6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描述 desc</w:t>
            </w:r>
          </w:p>
        </w:tc>
        <w:tc>
          <w:tcPr>
            <w:tcW w:w="2850" w:type="dxa"/>
          </w:tcPr>
          <w:p w14:paraId="37E23C8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角色继承关系</w:t>
            </w:r>
          </w:p>
        </w:tc>
      </w:tr>
    </w:tbl>
    <w:p w14:paraId="782CB02F">
      <w:pPr>
        <w:spacing w:after="20"/>
      </w:pPr>
    </w:p>
    <w:p w14:paraId="5658A2DF">
      <w:pPr>
        <w:pStyle w:val="4"/>
      </w:pPr>
      <w:r>
        <w:t>S13-3  机构主数据（hospitalData）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5EFC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42B98BD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1367389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A94B53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07AB968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8E2212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5EC9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3D6EC9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机构编码 code</w:t>
            </w:r>
          </w:p>
        </w:tc>
        <w:tc>
          <w:tcPr>
            <w:tcW w:w="2850" w:type="dxa"/>
          </w:tcPr>
          <w:p w14:paraId="377D4B8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地址 address</w:t>
            </w:r>
          </w:p>
        </w:tc>
        <w:tc>
          <w:tcPr>
            <w:tcW w:w="2850" w:type="dxa"/>
          </w:tcPr>
          <w:p w14:paraId="7AE8BA4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机构名称 name</w:t>
            </w:r>
          </w:p>
        </w:tc>
        <w:tc>
          <w:tcPr>
            <w:tcW w:w="2850" w:type="dxa"/>
          </w:tcPr>
          <w:p w14:paraId="6D8036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机构等级 level</w:t>
            </w:r>
          </w:p>
        </w:tc>
        <w:tc>
          <w:tcPr>
            <w:tcW w:w="2850" w:type="dxa"/>
          </w:tcPr>
          <w:p w14:paraId="644190DB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排序 order</w:t>
            </w:r>
          </w:p>
        </w:tc>
      </w:tr>
      <w:tr w14:paraId="1A1E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A6818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机构类型 type</w:t>
            </w:r>
          </w:p>
        </w:tc>
        <w:tc>
          <w:tcPr>
            <w:tcW w:w="2850" w:type="dxa"/>
          </w:tcPr>
          <w:p w14:paraId="02F7D61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 status</w:t>
            </w:r>
          </w:p>
        </w:tc>
        <w:tc>
          <w:tcPr>
            <w:tcW w:w="2850" w:type="dxa"/>
          </w:tcPr>
          <w:p w14:paraId="530F0CD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统一社会信用代码</w:t>
            </w:r>
          </w:p>
        </w:tc>
        <w:tc>
          <w:tcPr>
            <w:tcW w:w="2850" w:type="dxa"/>
          </w:tcPr>
          <w:p w14:paraId="09ED8FF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撤并状态 mergeStatus</w:t>
            </w:r>
          </w:p>
        </w:tc>
        <w:tc>
          <w:tcPr>
            <w:tcW w:w="2850" w:type="dxa"/>
          </w:tcPr>
          <w:p w14:paraId="3FD0EE6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机构代码（省平台口径）</w:t>
            </w:r>
          </w:p>
        </w:tc>
      </w:tr>
      <w:tr w14:paraId="766B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0DB4FDA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并入编码 mergeCode</w:t>
            </w:r>
          </w:p>
        </w:tc>
        <w:tc>
          <w:tcPr>
            <w:tcW w:w="2850" w:type="dxa"/>
          </w:tcPr>
          <w:p w14:paraId="3B64ED3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院区 / 分支机构</w:t>
            </w:r>
          </w:p>
        </w:tc>
        <w:tc>
          <w:tcPr>
            <w:tcW w:w="2850" w:type="dxa"/>
          </w:tcPr>
          <w:p w14:paraId="617996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描述 desc</w:t>
            </w:r>
          </w:p>
        </w:tc>
        <w:tc>
          <w:tcPr>
            <w:tcW w:w="2850" w:type="dxa"/>
          </w:tcPr>
          <w:p w14:paraId="4372484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是否具备肿瘤科</w:t>
            </w:r>
          </w:p>
        </w:tc>
        <w:tc>
          <w:tcPr>
            <w:tcW w:w="2850" w:type="dxa"/>
          </w:tcPr>
          <w:p w14:paraId="02CA7FC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联系电话 phone</w:t>
            </w:r>
          </w:p>
        </w:tc>
      </w:tr>
      <w:tr w14:paraId="429E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ED10C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床位数</w:t>
            </w:r>
          </w:p>
        </w:tc>
        <w:tc>
          <w:tcPr>
            <w:tcW w:w="2850" w:type="dxa"/>
          </w:tcPr>
          <w:p w14:paraId="16B2641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隶属区划 regionPath</w:t>
            </w:r>
          </w:p>
        </w:tc>
        <w:tc>
          <w:tcPr>
            <w:tcW w:w="2850" w:type="dxa"/>
          </w:tcPr>
          <w:p w14:paraId="3717B46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设备配置</w:t>
            </w:r>
          </w:p>
        </w:tc>
        <w:tc>
          <w:tcPr>
            <w:tcW w:w="2850" w:type="dxa"/>
          </w:tcPr>
          <w:p w14:paraId="07825824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066615F1">
            <w:pPr>
              <w:spacing w:before="10" w:after="10" w:line="240" w:lineRule="auto"/>
            </w:pPr>
          </w:p>
        </w:tc>
      </w:tr>
    </w:tbl>
    <w:p w14:paraId="54F79C76">
      <w:pPr>
        <w:spacing w:after="20"/>
      </w:pPr>
    </w:p>
    <w:p w14:paraId="0E6E4B78">
      <w:pPr>
        <w:pStyle w:val="4"/>
      </w:pPr>
      <w:r>
        <w:t>S13-4  行政区划（regionData）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419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2ED989E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2A39B2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A7B658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5BD4FC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DF0036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250B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7686F6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区划名称</w:t>
            </w:r>
          </w:p>
        </w:tc>
        <w:tc>
          <w:tcPr>
            <w:tcW w:w="2850" w:type="dxa"/>
          </w:tcPr>
          <w:p w14:paraId="6820FAD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区划生效 / 停用日期</w:t>
            </w:r>
          </w:p>
        </w:tc>
        <w:tc>
          <w:tcPr>
            <w:tcW w:w="2850" w:type="dxa"/>
          </w:tcPr>
          <w:p w14:paraId="7D64FDC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区划层级（省/市/县/乡）</w:t>
            </w:r>
          </w:p>
        </w:tc>
        <w:tc>
          <w:tcPr>
            <w:tcW w:w="2850" w:type="dxa"/>
          </w:tcPr>
          <w:p w14:paraId="3A705ED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城乡分类代码</w:t>
            </w:r>
          </w:p>
        </w:tc>
        <w:tc>
          <w:tcPr>
            <w:tcW w:w="2850" w:type="dxa"/>
          </w:tcPr>
          <w:p w14:paraId="081472A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上级区划</w:t>
            </w:r>
          </w:p>
        </w:tc>
      </w:tr>
      <w:tr w14:paraId="1C13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36336F6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撤并映射</w:t>
            </w:r>
          </w:p>
        </w:tc>
        <w:tc>
          <w:tcPr>
            <w:tcW w:w="2850" w:type="dxa"/>
          </w:tcPr>
          <w:p w14:paraId="2F96282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区划编码（国标 6 位）</w:t>
            </w:r>
          </w:p>
        </w:tc>
        <w:tc>
          <w:tcPr>
            <w:tcW w:w="2850" w:type="dxa"/>
          </w:tcPr>
          <w:p w14:paraId="6E7220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区划全称 / 简称</w:t>
            </w:r>
          </w:p>
        </w:tc>
        <w:tc>
          <w:tcPr>
            <w:tcW w:w="2850" w:type="dxa"/>
          </w:tcPr>
          <w:p w14:paraId="6D3A36D3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3146194D">
            <w:pPr>
              <w:spacing w:before="10" w:after="10" w:line="240" w:lineRule="auto"/>
            </w:pPr>
          </w:p>
        </w:tc>
      </w:tr>
    </w:tbl>
    <w:p w14:paraId="236572D7">
      <w:pPr>
        <w:spacing w:after="20"/>
      </w:pPr>
    </w:p>
    <w:p w14:paraId="304F333A">
      <w:pPr>
        <w:pStyle w:val="4"/>
      </w:pPr>
      <w:r>
        <w:t>S13-5  在线用户与统计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1ABB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1A13C80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7FE2E1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3726FE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5A95749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D7186D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0B1D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58B11E1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在线用户数</w:t>
            </w:r>
          </w:p>
        </w:tc>
        <w:tc>
          <w:tcPr>
            <w:tcW w:w="2850" w:type="dxa"/>
          </w:tcPr>
          <w:p w14:paraId="0B7275B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登录终端 / IP</w:t>
            </w:r>
          </w:p>
        </w:tc>
        <w:tc>
          <w:tcPr>
            <w:tcW w:w="2850" w:type="dxa"/>
          </w:tcPr>
          <w:p w14:paraId="2B50338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总用户数</w:t>
            </w:r>
          </w:p>
        </w:tc>
        <w:tc>
          <w:tcPr>
            <w:tcW w:w="2850" w:type="dxa"/>
          </w:tcPr>
          <w:p w14:paraId="6B9D50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会话超时</w:t>
            </w:r>
          </w:p>
        </w:tc>
        <w:tc>
          <w:tcPr>
            <w:tcW w:w="2850" w:type="dxa"/>
          </w:tcPr>
          <w:p w14:paraId="2B97491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机构数</w:t>
            </w:r>
          </w:p>
        </w:tc>
      </w:tr>
      <w:tr w14:paraId="465A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6B4E6E2F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并发上限</w:t>
            </w:r>
          </w:p>
        </w:tc>
        <w:tc>
          <w:tcPr>
            <w:tcW w:w="2850" w:type="dxa"/>
          </w:tcPr>
          <w:p w14:paraId="0C0A7A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在线会话明细</w:t>
            </w:r>
          </w:p>
        </w:tc>
        <w:tc>
          <w:tcPr>
            <w:tcW w:w="2850" w:type="dxa"/>
          </w:tcPr>
          <w:p w14:paraId="0EAEB4B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登录失败锁定</w:t>
            </w:r>
          </w:p>
        </w:tc>
        <w:tc>
          <w:tcPr>
            <w:tcW w:w="2850" w:type="dxa"/>
          </w:tcPr>
          <w:p w14:paraId="7CA6B929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21FBBB2E">
            <w:pPr>
              <w:spacing w:before="10" w:after="10" w:line="240" w:lineRule="auto"/>
            </w:pPr>
          </w:p>
        </w:tc>
      </w:tr>
    </w:tbl>
    <w:p w14:paraId="20F677EB">
      <w:pPr>
        <w:spacing w:after="20"/>
      </w:pPr>
    </w:p>
    <w:p w14:paraId="4609B984">
      <w:pPr>
        <w:pStyle w:val="4"/>
      </w:pPr>
      <w:r>
        <w:t>S13-6  审计日志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50"/>
        <w:gridCol w:w="2850"/>
        <w:gridCol w:w="2850"/>
        <w:gridCol w:w="2850"/>
      </w:tblGrid>
      <w:tr w14:paraId="6CA4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  <w:shd w:val="clear" w:color="auto" w:fill="DCE6F1"/>
          </w:tcPr>
          <w:p w14:paraId="5234377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2005880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44D680C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30E5A2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w="2850" w:type="dxa"/>
            <w:shd w:val="clear" w:color="auto" w:fill="DCE6F1"/>
          </w:tcPr>
          <w:p w14:paraId="663A954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</w:tr>
      <w:tr w14:paraId="4BDD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2EE42A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操作时间 t</w:t>
            </w:r>
          </w:p>
        </w:tc>
        <w:tc>
          <w:tcPr>
            <w:tcW w:w="2850" w:type="dxa"/>
          </w:tcPr>
          <w:p w14:paraId="41BC0CF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IP 地址 ip</w:t>
            </w:r>
          </w:p>
        </w:tc>
        <w:tc>
          <w:tcPr>
            <w:tcW w:w="2850" w:type="dxa"/>
          </w:tcPr>
          <w:p w14:paraId="37EB53C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账号 u</w:t>
            </w:r>
          </w:p>
        </w:tc>
        <w:tc>
          <w:tcPr>
            <w:tcW w:w="2850" w:type="dxa"/>
          </w:tcPr>
          <w:p w14:paraId="354AB06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结果 r（成功/失败）</w:t>
            </w:r>
          </w:p>
        </w:tc>
        <w:tc>
          <w:tcPr>
            <w:tcW w:w="2850" w:type="dxa"/>
          </w:tcPr>
          <w:p w14:paraId="3668AC1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姓名 n</w:t>
            </w:r>
          </w:p>
        </w:tc>
      </w:tr>
      <w:tr w14:paraId="25E3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21BA8FB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操作对象（患者级/字段级）</w:t>
            </w:r>
          </w:p>
        </w:tc>
        <w:tc>
          <w:tcPr>
            <w:tcW w:w="2850" w:type="dxa"/>
          </w:tcPr>
          <w:p w14:paraId="3C23F08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机构 o</w:t>
            </w:r>
          </w:p>
        </w:tc>
        <w:tc>
          <w:tcPr>
            <w:tcW w:w="2850" w:type="dxa"/>
          </w:tcPr>
          <w:p w14:paraId="6B3FE90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修改前后值</w:t>
            </w:r>
          </w:p>
        </w:tc>
        <w:tc>
          <w:tcPr>
            <w:tcW w:w="2850" w:type="dxa"/>
          </w:tcPr>
          <w:p w14:paraId="1386A55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操作类型 tp（登录/新增/删除/修改/导入）</w:t>
            </w:r>
          </w:p>
        </w:tc>
        <w:tc>
          <w:tcPr>
            <w:tcW w:w="2850" w:type="dxa"/>
          </w:tcPr>
          <w:p w14:paraId="32C3DA4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会话 ID</w:t>
            </w:r>
          </w:p>
        </w:tc>
      </w:tr>
      <w:tr w14:paraId="0773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1348E3F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操作描述 d</w:t>
            </w:r>
          </w:p>
        </w:tc>
        <w:tc>
          <w:tcPr>
            <w:tcW w:w="2850" w:type="dxa"/>
          </w:tcPr>
          <w:p w14:paraId="636FF8F0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日志完整性校验</w:t>
            </w:r>
          </w:p>
        </w:tc>
        <w:tc>
          <w:tcPr>
            <w:tcW w:w="2850" w:type="dxa"/>
          </w:tcPr>
          <w:p w14:paraId="5359440B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25E168CF">
            <w:pPr>
              <w:spacing w:before="10" w:after="10" w:line="240" w:lineRule="auto"/>
            </w:pPr>
          </w:p>
        </w:tc>
        <w:tc>
          <w:tcPr>
            <w:tcW w:w="2850" w:type="dxa"/>
          </w:tcPr>
          <w:p w14:paraId="2F370725">
            <w:pPr>
              <w:spacing w:before="10" w:after="10" w:line="240" w:lineRule="auto"/>
            </w:pPr>
          </w:p>
        </w:tc>
      </w:tr>
    </w:tbl>
    <w:p w14:paraId="288BF762">
      <w:pPr>
        <w:spacing w:after="20"/>
      </w:pPr>
    </w:p>
    <w:p w14:paraId="2F5C4BEA">
      <w:pPr>
        <w:pStyle w:val="3"/>
      </w:pPr>
      <w:r>
        <w:t>5  账号机构类字段汇总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3"/>
        <w:gridCol w:w="3563"/>
        <w:gridCol w:w="3563"/>
        <w:gridCol w:w="3563"/>
      </w:tblGrid>
      <w:tr w14:paraId="1B24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  <w:shd w:val="clear" w:color="auto" w:fill="DCE6F1"/>
          </w:tcPr>
          <w:p w14:paraId="4397EF7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子模块</w:t>
            </w:r>
          </w:p>
        </w:tc>
        <w:tc>
          <w:tcPr>
            <w:tcW w:w="3563" w:type="dxa"/>
            <w:shd w:val="clear" w:color="auto" w:fill="DCE6F1"/>
          </w:tcPr>
          <w:p w14:paraId="66846DE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现有</w:t>
            </w:r>
          </w:p>
        </w:tc>
        <w:tc>
          <w:tcPr>
            <w:tcW w:w="3563" w:type="dxa"/>
            <w:shd w:val="clear" w:color="auto" w:fill="DCE6F1"/>
          </w:tcPr>
          <w:p w14:paraId="2579F88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需新增</w:t>
            </w:r>
          </w:p>
        </w:tc>
        <w:tc>
          <w:tcPr>
            <w:tcW w:w="3563" w:type="dxa"/>
            <w:shd w:val="clear" w:color="auto" w:fill="DCE6F1"/>
          </w:tcPr>
          <w:p w14:paraId="72714A3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对接说明</w:t>
            </w:r>
          </w:p>
        </w:tc>
      </w:tr>
      <w:tr w14:paraId="1EC9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43F68D4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S13-1 用户账号</w:t>
            </w:r>
          </w:p>
        </w:tc>
        <w:tc>
          <w:tcPr>
            <w:tcW w:w="3563" w:type="dxa"/>
          </w:tcPr>
          <w:p w14:paraId="0BC34D1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3563" w:type="dxa"/>
          </w:tcPr>
          <w:p w14:paraId="58A750B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3563" w:type="dxa"/>
          </w:tcPr>
          <w:p w14:paraId="5737DF4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省平台统一身份（SSO）取代本地账号为主</w:t>
            </w:r>
          </w:p>
        </w:tc>
      </w:tr>
      <w:tr w14:paraId="3A34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4350EF1E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S13-2 角色权限</w:t>
            </w:r>
          </w:p>
        </w:tc>
        <w:tc>
          <w:tcPr>
            <w:tcW w:w="3563" w:type="dxa"/>
          </w:tcPr>
          <w:p w14:paraId="0B78A2B4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3563" w:type="dxa"/>
          </w:tcPr>
          <w:p w14:paraId="166D5AB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3563" w:type="dxa"/>
          </w:tcPr>
          <w:p w14:paraId="5E398B8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需对齐双方角色定义与数据权限范围</w:t>
            </w:r>
          </w:p>
        </w:tc>
      </w:tr>
      <w:tr w14:paraId="3452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38D46A5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S13-3 机构主数据</w:t>
            </w:r>
          </w:p>
        </w:tc>
        <w:tc>
          <w:tcPr>
            <w:tcW w:w="3563" w:type="dxa"/>
          </w:tcPr>
          <w:p w14:paraId="30E8FB7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3563" w:type="dxa"/>
          </w:tcPr>
          <w:p w14:paraId="0486B68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3563" w:type="dxa"/>
          </w:tcPr>
          <w:p w14:paraId="506E7879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 拉取全省机构树，编码须与省平台一致</w:t>
            </w:r>
          </w:p>
        </w:tc>
      </w:tr>
      <w:tr w14:paraId="686D3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750F03B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S13-4 行政区划</w:t>
            </w:r>
          </w:p>
        </w:tc>
        <w:tc>
          <w:tcPr>
            <w:tcW w:w="3563" w:type="dxa"/>
          </w:tcPr>
          <w:p w14:paraId="3DFCE2A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3563" w:type="dxa"/>
          </w:tcPr>
          <w:p w14:paraId="6C1EF797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3563" w:type="dxa"/>
          </w:tcPr>
          <w:p w14:paraId="7C243AD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 区划码是全部地址与统计的基础</w:t>
            </w:r>
          </w:p>
        </w:tc>
      </w:tr>
      <w:tr w14:paraId="47FD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70C117F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S13-5 在线统计</w:t>
            </w:r>
          </w:p>
        </w:tc>
        <w:tc>
          <w:tcPr>
            <w:tcW w:w="3563" w:type="dxa"/>
          </w:tcPr>
          <w:p w14:paraId="15965DA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3563" w:type="dxa"/>
          </w:tcPr>
          <w:p w14:paraId="0DDAC183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3563" w:type="dxa"/>
          </w:tcPr>
          <w:p w14:paraId="2E7A3F4D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会话监控，非核心</w:t>
            </w:r>
          </w:p>
        </w:tc>
      </w:tr>
      <w:tr w14:paraId="790F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6E25F9D2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S13-6 审计日志</w:t>
            </w:r>
          </w:p>
        </w:tc>
        <w:tc>
          <w:tcPr>
            <w:tcW w:w="3563" w:type="dxa"/>
          </w:tcPr>
          <w:p w14:paraId="7786D966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3563" w:type="dxa"/>
          </w:tcPr>
          <w:p w14:paraId="2728084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3563" w:type="dxa"/>
          </w:tcPr>
          <w:p w14:paraId="67324E9A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合规要求，须可追溯</w:t>
            </w:r>
          </w:p>
        </w:tc>
      </w:tr>
      <w:tr w14:paraId="4D73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3" w:type="dxa"/>
          </w:tcPr>
          <w:p w14:paraId="40F88DC1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小计</w:t>
            </w:r>
          </w:p>
        </w:tc>
        <w:tc>
          <w:tcPr>
            <w:tcW w:w="3563" w:type="dxa"/>
          </w:tcPr>
          <w:p w14:paraId="688B51E8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w="3563" w:type="dxa"/>
          </w:tcPr>
          <w:p w14:paraId="51CB847C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w="3563" w:type="dxa"/>
          </w:tcPr>
          <w:p w14:paraId="0BB5BC85">
            <w:pPr>
              <w:spacing w:before="10" w:after="1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 w14:paraId="2342D46C">
      <w:pPr>
        <w:spacing w:after="20"/>
      </w:pPr>
    </w:p>
    <w:sectPr>
      <w:pgSz w:w="15840" w:h="12240" w:orient="landscape"/>
      <w:pgMar w:top="794" w:right="794" w:bottom="79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29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60"/>
      <w:outlineLvl w:val="0"/>
    </w:pPr>
    <w:rPr>
      <w:rFonts w:asciiTheme="majorHAnsi" w:hAnsiTheme="majorHAnsi" w:eastAsiaTheme="majorEastAsia" w:cstheme="majorBidi"/>
      <w:b/>
      <w:bCs/>
      <w:color w:val="1F3A5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3A5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60"/>
      <w:outlineLvl w:val="2"/>
    </w:pPr>
    <w:rPr>
      <w:rFonts w:asciiTheme="majorHAnsi" w:hAnsiTheme="majorHAnsi" w:eastAsiaTheme="majorEastAsia" w:cstheme="majorBidi"/>
      <w:b/>
      <w:bCs/>
      <w:color w:val="1F3A5F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80" w:after="60"/>
      <w:outlineLvl w:val="3"/>
    </w:pPr>
    <w:rPr>
      <w:rFonts w:asciiTheme="majorHAnsi" w:hAnsiTheme="majorHAnsi" w:eastAsiaTheme="majorEastAsia" w:cstheme="majorBidi"/>
      <w:b/>
      <w:bCs/>
      <w:i/>
      <w:iCs/>
      <w:color w:val="1F3A5F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588</Words>
  <Characters>645</Characters>
  <Lines>0</Lines>
  <Paragraphs>0</Paragraphs>
  <TotalTime>2</TotalTime>
  <ScaleCrop>false</ScaleCrop>
  <LinksUpToDate>false</LinksUpToDate>
  <CharactersWithSpaces>706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火龙果</cp:lastModifiedBy>
  <dcterms:modified xsi:type="dcterms:W3CDTF">2026-10-09T03:35:53Z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eyJoZGlkIjoiMzAwZDRhNTk2MWE1NmU5NDMzYTZhYzA0MjI0MTg2YWIiLCJ1c2VySWQiOiI3MDY4MDg3NDMifQ==</vt:lpwstr>
  </property>
  <property fmtid="{D5CDD505-2E9C-101B-9397-08002B2CF9AE}" pid="3" name="KSOProductBuildVer">
    <vt:lpwstr>2052-12.1.0.28022</vt:lpwstr>
  </property>
  <property fmtid="{D5CDD505-2E9C-101B-9397-08002B2CF9AE}" pid="4" name="ICV">
    <vt:lpwstr>02DEC817D13D4B0F86FB0682D460A85B_12</vt:lpwstr>
  </property>
</Properties>
</file>